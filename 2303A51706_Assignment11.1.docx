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CD584">
      <w:pPr>
        <w:pStyle w:val="5"/>
      </w:pPr>
      <w:r>
        <w:rPr>
          <w:spacing w:val="-2"/>
        </w:rPr>
        <w:t>ASSIGNMENT-</w:t>
      </w:r>
      <w:r>
        <w:rPr>
          <w:spacing w:val="-4"/>
        </w:rPr>
        <w:t>11.1</w:t>
      </w:r>
    </w:p>
    <w:p w14:paraId="487DFACB">
      <w:pPr>
        <w:spacing w:before="251"/>
        <w:ind w:left="360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HT </w:t>
      </w:r>
      <w:r>
        <w:rPr>
          <w:b/>
          <w:spacing w:val="-2"/>
          <w:sz w:val="24"/>
        </w:rPr>
        <w:t>NO:2303A51</w:t>
      </w:r>
      <w:r>
        <w:rPr>
          <w:rFonts w:hint="default"/>
          <w:b/>
          <w:spacing w:val="-2"/>
          <w:sz w:val="24"/>
          <w:lang w:val="en-US"/>
        </w:rPr>
        <w:t>706</w:t>
      </w:r>
      <w:bookmarkStart w:id="0" w:name="_GoBack"/>
      <w:bookmarkEnd w:id="0"/>
    </w:p>
    <w:p w14:paraId="35B0D251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No:28</w:t>
      </w:r>
    </w:p>
    <w:p w14:paraId="43ED34DF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:AI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2"/>
          <w:sz w:val="24"/>
        </w:rPr>
        <w:t xml:space="preserve"> Coding</w:t>
      </w:r>
    </w:p>
    <w:p w14:paraId="0F3D2961"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1</w:t>
      </w:r>
      <w:r>
        <w:rPr>
          <w:b/>
          <w:sz w:val="24"/>
        </w:rPr>
        <w:t>:Stack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Implementation</w:t>
      </w:r>
    </w:p>
    <w:p w14:paraId="2E6BDF40">
      <w:pPr>
        <w:pStyle w:val="4"/>
        <w:spacing w:before="245" w:line="441" w:lineRule="auto"/>
        <w:ind w:right="2480"/>
      </w:pPr>
      <w:r>
        <w:rPr>
          <w:b/>
        </w:rPr>
        <w:t>Task:</w:t>
      </w:r>
      <w:r>
        <w:rPr>
          <w:b/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push,</w:t>
      </w:r>
      <w:r>
        <w:rPr>
          <w:spacing w:val="-5"/>
        </w:rPr>
        <w:t xml:space="preserve"> </w:t>
      </w:r>
      <w:r>
        <w:t>pop,</w:t>
      </w:r>
      <w:r>
        <w:rPr>
          <w:spacing w:val="-5"/>
        </w:rPr>
        <w:t xml:space="preserve"> </w:t>
      </w:r>
      <w:r>
        <w:t>peek,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is_empty </w:t>
      </w:r>
      <w:r>
        <w:rPr>
          <w:spacing w:val="-2"/>
        </w:rPr>
        <w:t>methods.</w:t>
      </w:r>
    </w:p>
    <w:p w14:paraId="0755445B">
      <w:pPr>
        <w:pStyle w:val="4"/>
        <w:spacing w:line="288" w:lineRule="exact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Code:</w:t>
      </w:r>
    </w:p>
    <w:p w14:paraId="6F8A4B7B">
      <w:pPr>
        <w:pStyle w:val="4"/>
        <w:spacing w:before="244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14:paraId="132DD35D">
      <w:pPr>
        <w:pStyle w:val="4"/>
        <w:spacing w:before="245"/>
      </w:pPr>
      <w:r>
        <w:rPr>
          <w:spacing w:val="-4"/>
        </w:rPr>
        <w:t>pass</w:t>
      </w:r>
    </w:p>
    <w:p w14:paraId="76F3E374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2BAF6F38">
      <w:pPr>
        <w:pStyle w:val="4"/>
        <w:spacing w:before="242" w:line="278" w:lineRule="auto"/>
        <w:rPr>
          <w:sz w:val="22"/>
        </w:rPr>
      </w:pPr>
      <w:r>
        <w:t>Improve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 complexity of each method</w:t>
      </w:r>
      <w:r>
        <w:rPr>
          <w:sz w:val="22"/>
        </w:rPr>
        <w:t>.</w:t>
      </w:r>
    </w:p>
    <w:p w14:paraId="6347056C">
      <w:pPr>
        <w:spacing w:before="19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335280</wp:posOffset>
            </wp:positionV>
            <wp:extent cx="5922645" cy="336232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49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4"/>
        </w:rPr>
        <w:t xml:space="preserve">Python </w:t>
      </w:r>
      <w:r>
        <w:rPr>
          <w:b/>
          <w:color w:val="FF0000"/>
          <w:spacing w:val="-2"/>
          <w:sz w:val="24"/>
        </w:rPr>
        <w:t>code:</w:t>
      </w:r>
    </w:p>
    <w:p w14:paraId="7DF0C715"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420" w:right="1080" w:bottom="280" w:left="1080" w:header="720" w:footer="720" w:gutter="0"/>
          <w:cols w:space="720" w:num="1"/>
        </w:sectPr>
      </w:pPr>
    </w:p>
    <w:p w14:paraId="2DD3175D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5980" cy="3619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8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9354">
      <w:pPr>
        <w:pStyle w:val="4"/>
        <w:spacing w:before="3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156845</wp:posOffset>
            </wp:positionV>
            <wp:extent cx="5927090" cy="29051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813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D5470">
      <w:pPr>
        <w:spacing w:before="27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03A9CBDD">
      <w:pPr>
        <w:pStyle w:val="4"/>
        <w:spacing w:before="10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153035</wp:posOffset>
            </wp:positionV>
            <wp:extent cx="5113020" cy="9144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111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A5279">
      <w:pPr>
        <w:pStyle w:val="4"/>
        <w:spacing w:after="0"/>
        <w:rPr>
          <w:b/>
          <w:sz w:val="17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56ECAC42">
      <w:pPr>
        <w:spacing w:before="4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7EE8B7AC">
      <w:pPr>
        <w:pStyle w:val="7"/>
        <w:numPr>
          <w:ilvl w:val="0"/>
          <w:numId w:val="1"/>
        </w:numPr>
        <w:tabs>
          <w:tab w:val="left" w:pos="542"/>
        </w:tabs>
        <w:spacing w:before="244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A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Stack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follows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LIFO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principle —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last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added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removed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first.</w:t>
      </w:r>
    </w:p>
    <w:p w14:paraId="0622E6D0">
      <w:pPr>
        <w:pStyle w:val="7"/>
        <w:numPr>
          <w:ilvl w:val="0"/>
          <w:numId w:val="1"/>
        </w:numPr>
        <w:tabs>
          <w:tab w:val="left" w:pos="540"/>
        </w:tabs>
        <w:spacing w:before="242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push()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adds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top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stack.</w:t>
      </w:r>
    </w:p>
    <w:p w14:paraId="088F610A">
      <w:pPr>
        <w:pStyle w:val="7"/>
        <w:numPr>
          <w:ilvl w:val="0"/>
          <w:numId w:val="1"/>
        </w:numPr>
        <w:tabs>
          <w:tab w:val="left" w:pos="540"/>
        </w:tabs>
        <w:spacing w:before="245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pop()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removes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returns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top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element.</w:t>
      </w:r>
    </w:p>
    <w:p w14:paraId="593732D3">
      <w:pPr>
        <w:pStyle w:val="7"/>
        <w:numPr>
          <w:ilvl w:val="0"/>
          <w:numId w:val="1"/>
        </w:numPr>
        <w:tabs>
          <w:tab w:val="left" w:pos="540"/>
        </w:tabs>
        <w:spacing w:before="245" w:after="0" w:line="441" w:lineRule="auto"/>
        <w:ind w:left="360" w:right="3671" w:firstLine="0"/>
        <w:jc w:val="left"/>
        <w:rPr>
          <w:sz w:val="24"/>
        </w:rPr>
      </w:pPr>
      <w:r>
        <w:rPr>
          <w:color w:val="0D0D0D"/>
          <w:sz w:val="24"/>
        </w:rPr>
        <w:t>peek() returns the top element without removing it. 5.is_empty()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checks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whether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stack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elements.</w:t>
      </w:r>
    </w:p>
    <w:p w14:paraId="2DE41B25">
      <w:pPr>
        <w:pStyle w:val="4"/>
        <w:spacing w:before="239"/>
        <w:ind w:left="0"/>
      </w:pPr>
    </w:p>
    <w:p w14:paraId="4D59764D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2:</w:t>
      </w:r>
      <w:r>
        <w:rPr>
          <w:b/>
          <w:color w:val="FF0000"/>
          <w:spacing w:val="51"/>
          <w:sz w:val="24"/>
        </w:rPr>
        <w:t xml:space="preserve"> </w:t>
      </w:r>
      <w:r>
        <w:rPr>
          <w:b/>
          <w:color w:val="0D0D0D"/>
          <w:sz w:val="24"/>
        </w:rPr>
        <w:t>Queue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pacing w:val="-2"/>
          <w:sz w:val="24"/>
        </w:rPr>
        <w:t>Implementation</w:t>
      </w:r>
    </w:p>
    <w:p w14:paraId="4083DB56">
      <w:pPr>
        <w:pStyle w:val="4"/>
        <w:spacing w:before="244" w:line="439" w:lineRule="auto"/>
        <w:ind w:right="3812"/>
      </w:pPr>
      <w:r>
        <w:rPr>
          <w:b/>
          <w:color w:val="0D0D0D"/>
        </w:rPr>
        <w:t>Task:</w:t>
      </w:r>
      <w:r>
        <w:rPr>
          <w:b/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Queue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lists. Sample Input Code:</w:t>
      </w:r>
    </w:p>
    <w:p w14:paraId="3DDD8E23">
      <w:pPr>
        <w:pStyle w:val="4"/>
        <w:spacing w:before="1"/>
      </w:pPr>
      <w:r>
        <w:rPr>
          <w:color w:val="0D0D0D"/>
        </w:rPr>
        <w:t>class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Queue:</w:t>
      </w:r>
    </w:p>
    <w:p w14:paraId="2688C722">
      <w:pPr>
        <w:pStyle w:val="4"/>
        <w:spacing w:before="244"/>
      </w:pPr>
      <w:r>
        <w:rPr>
          <w:color w:val="0D0D0D"/>
          <w:spacing w:val="-4"/>
        </w:rPr>
        <w:t>pass</w:t>
      </w:r>
    </w:p>
    <w:p w14:paraId="532348DB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5F5A98F7">
      <w:pPr>
        <w:pStyle w:val="4"/>
        <w:spacing w:before="28"/>
        <w:ind w:left="0"/>
        <w:rPr>
          <w:b/>
        </w:rPr>
      </w:pPr>
    </w:p>
    <w:p w14:paraId="32777274">
      <w:pPr>
        <w:pStyle w:val="4"/>
        <w:spacing w:before="1" w:line="242" w:lineRule="auto"/>
        <w:ind w:right="376"/>
        <w:rPr>
          <w:rFonts w:ascii="Times New Roman"/>
        </w:rPr>
      </w:pPr>
      <w:r>
        <w:rPr>
          <w:rFonts w:ascii="Times New Roman"/>
        </w:rPr>
        <w:t>Suggest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efficient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alternative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list-based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queue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implementation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explain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is </w:t>
      </w:r>
      <w:r>
        <w:rPr>
          <w:rFonts w:ascii="Times New Roman"/>
          <w:spacing w:val="-2"/>
        </w:rPr>
        <w:t>better.</w:t>
      </w:r>
    </w:p>
    <w:p w14:paraId="03150897">
      <w:pPr>
        <w:spacing w:before="27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 xml:space="preserve">Python </w:t>
      </w:r>
      <w:r>
        <w:rPr>
          <w:b/>
          <w:color w:val="FF0000"/>
          <w:spacing w:val="-2"/>
          <w:sz w:val="24"/>
        </w:rPr>
        <w:t>Code:</w:t>
      </w:r>
    </w:p>
    <w:p w14:paraId="7988EE6F">
      <w:pPr>
        <w:spacing w:after="0"/>
        <w:jc w:val="left"/>
        <w:rPr>
          <w:b/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6D2D35A6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8520" cy="30480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88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8FF">
      <w:pPr>
        <w:pStyle w:val="4"/>
        <w:spacing w:before="254"/>
        <w:ind w:left="0"/>
        <w:rPr>
          <w:b/>
        </w:rPr>
      </w:pPr>
    </w:p>
    <w:p w14:paraId="136CD7C7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069A18B2">
      <w:pPr>
        <w:pStyle w:val="4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4666615" cy="6000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669" cy="599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2C5DD">
      <w:pPr>
        <w:pStyle w:val="4"/>
        <w:ind w:left="0"/>
        <w:rPr>
          <w:b/>
        </w:rPr>
      </w:pPr>
    </w:p>
    <w:p w14:paraId="3B3D3CAF">
      <w:pPr>
        <w:pStyle w:val="4"/>
        <w:spacing w:before="253"/>
        <w:ind w:left="0"/>
        <w:rPr>
          <w:b/>
        </w:rPr>
      </w:pPr>
    </w:p>
    <w:p w14:paraId="40045A0C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05C77381">
      <w:pPr>
        <w:pStyle w:val="7"/>
        <w:numPr>
          <w:ilvl w:val="0"/>
          <w:numId w:val="2"/>
        </w:numPr>
        <w:tabs>
          <w:tab w:val="left" w:pos="540"/>
        </w:tabs>
        <w:spacing w:before="245" w:after="0" w:line="439" w:lineRule="auto"/>
        <w:ind w:left="360" w:right="2971" w:firstLine="0"/>
        <w:jc w:val="left"/>
        <w:rPr>
          <w:sz w:val="24"/>
        </w:rPr>
      </w:pPr>
      <w:r>
        <w:rPr>
          <w:color w:val="0D0D0D"/>
          <w:sz w:val="24"/>
        </w:rPr>
        <w:t>Queue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follows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FIFO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order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—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first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inserted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removed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first. 2.enqueue() adds elements to the rear of the queue.</w:t>
      </w:r>
    </w:p>
    <w:p w14:paraId="7DBCB488">
      <w:pPr>
        <w:pStyle w:val="7"/>
        <w:numPr>
          <w:ilvl w:val="0"/>
          <w:numId w:val="3"/>
        </w:numPr>
        <w:tabs>
          <w:tab w:val="left" w:pos="540"/>
        </w:tabs>
        <w:spacing w:before="0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dequeue()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elements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front.</w:t>
      </w:r>
    </w:p>
    <w:p w14:paraId="32C3EB21">
      <w:pPr>
        <w:pStyle w:val="7"/>
        <w:numPr>
          <w:ilvl w:val="0"/>
          <w:numId w:val="3"/>
        </w:numPr>
        <w:tabs>
          <w:tab w:val="left" w:pos="540"/>
        </w:tabs>
        <w:spacing w:before="245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peek()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returns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front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element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without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removing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it.</w:t>
      </w:r>
    </w:p>
    <w:p w14:paraId="32D12A86">
      <w:pPr>
        <w:pStyle w:val="7"/>
        <w:numPr>
          <w:ilvl w:val="0"/>
          <w:numId w:val="3"/>
        </w:numPr>
        <w:tabs>
          <w:tab w:val="left" w:pos="542"/>
        </w:tabs>
        <w:spacing w:before="243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size()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returns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total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number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elements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queue.</w:t>
      </w:r>
    </w:p>
    <w:p w14:paraId="59432B1D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3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0D0D0D"/>
          <w:sz w:val="24"/>
        </w:rPr>
        <w:t>: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Linked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4"/>
          <w:sz w:val="24"/>
        </w:rPr>
        <w:t>List</w:t>
      </w:r>
    </w:p>
    <w:p w14:paraId="0CA86678">
      <w:pPr>
        <w:pStyle w:val="4"/>
        <w:spacing w:before="245" w:line="441" w:lineRule="auto"/>
        <w:ind w:right="2480"/>
      </w:pPr>
      <w:r>
        <w:rPr>
          <w:b/>
          <w:color w:val="0D0D0D"/>
        </w:rPr>
        <w:t>Task:</w:t>
      </w:r>
      <w:r>
        <w:rPr>
          <w:b/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generate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Singly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Linked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List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insert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display </w:t>
      </w:r>
      <w:r>
        <w:rPr>
          <w:color w:val="0D0D0D"/>
          <w:spacing w:val="-2"/>
        </w:rPr>
        <w:t>methods.</w:t>
      </w:r>
    </w:p>
    <w:p w14:paraId="43F05649">
      <w:pPr>
        <w:pStyle w:val="4"/>
        <w:spacing w:line="288" w:lineRule="exact"/>
      </w:pPr>
      <w:r>
        <w:rPr>
          <w:color w:val="0D0D0D"/>
        </w:rPr>
        <w:t>Sample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Code:</w:t>
      </w:r>
    </w:p>
    <w:p w14:paraId="6DBCC2FD">
      <w:pPr>
        <w:pStyle w:val="4"/>
        <w:spacing w:after="0" w:line="288" w:lineRule="exact"/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532F3836">
      <w:pPr>
        <w:pStyle w:val="4"/>
        <w:spacing w:before="40"/>
      </w:pPr>
      <w:r>
        <w:rPr>
          <w:color w:val="0D0D0D"/>
        </w:rPr>
        <w:t>class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Node:</w:t>
      </w:r>
    </w:p>
    <w:p w14:paraId="7BA3EF4F">
      <w:pPr>
        <w:pStyle w:val="4"/>
        <w:spacing w:before="244"/>
      </w:pPr>
      <w:r>
        <w:rPr>
          <w:color w:val="0D0D0D"/>
          <w:spacing w:val="-4"/>
        </w:rPr>
        <w:t>pass</w:t>
      </w:r>
    </w:p>
    <w:p w14:paraId="358E809E"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2F25B070">
      <w:pPr>
        <w:pStyle w:val="4"/>
        <w:spacing w:before="245" w:line="278" w:lineRule="auto"/>
      </w:pPr>
      <w:r>
        <w:t>Improve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method-level</w:t>
      </w:r>
      <w:r>
        <w:rPr>
          <w:spacing w:val="-5"/>
        </w:rPr>
        <w:t xml:space="preserve"> </w:t>
      </w:r>
      <w:r>
        <w:t>docstrings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explaining</w:t>
      </w:r>
      <w:r>
        <w:rPr>
          <w:spacing w:val="-5"/>
        </w:rPr>
        <w:t xml:space="preserve"> </w:t>
      </w:r>
      <w:r>
        <w:t xml:space="preserve">time </w:t>
      </w:r>
      <w:r>
        <w:rPr>
          <w:spacing w:val="-2"/>
        </w:rPr>
        <w:t>complexity.</w:t>
      </w:r>
    </w:p>
    <w:p w14:paraId="5823BDC6">
      <w:pPr>
        <w:spacing w:before="19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 xml:space="preserve">Python </w:t>
      </w:r>
      <w:r>
        <w:rPr>
          <w:b/>
          <w:color w:val="FF0000"/>
          <w:spacing w:val="-2"/>
          <w:sz w:val="24"/>
        </w:rPr>
        <w:t>Code:</w:t>
      </w:r>
    </w:p>
    <w:p w14:paraId="7283D82B">
      <w:pPr>
        <w:pStyle w:val="4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940425" cy="321945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192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3531235</wp:posOffset>
            </wp:positionV>
            <wp:extent cx="5934710" cy="27527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951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941A0">
      <w:pPr>
        <w:pStyle w:val="4"/>
        <w:spacing w:before="3"/>
        <w:ind w:left="0"/>
        <w:rPr>
          <w:b/>
          <w:sz w:val="18"/>
        </w:rPr>
      </w:pPr>
    </w:p>
    <w:p w14:paraId="05ED344F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687C6397">
      <w:pPr>
        <w:spacing w:before="4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5B7E7A5B">
      <w:pPr>
        <w:pStyle w:val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283200" cy="81788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420" cy="81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17A2A">
      <w:pPr>
        <w:pStyle w:val="4"/>
        <w:spacing w:before="242"/>
        <w:ind w:left="0"/>
        <w:rPr>
          <w:b/>
        </w:rPr>
      </w:pPr>
    </w:p>
    <w:p w14:paraId="044D3D92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54ECF19D">
      <w:pPr>
        <w:pStyle w:val="4"/>
        <w:spacing w:before="245"/>
      </w:pPr>
      <w:r>
        <w:rPr>
          <w:color w:val="0D0D0D"/>
        </w:rPr>
        <w:t>1.A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singly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linked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list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consists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nodes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connected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pointers.</w:t>
      </w:r>
    </w:p>
    <w:p w14:paraId="74D8A823">
      <w:pPr>
        <w:pStyle w:val="7"/>
        <w:numPr>
          <w:ilvl w:val="0"/>
          <w:numId w:val="2"/>
        </w:numPr>
        <w:tabs>
          <w:tab w:val="left" w:pos="542"/>
        </w:tabs>
        <w:spacing w:before="245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Each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node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reference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next</w:t>
      </w:r>
      <w:r>
        <w:rPr>
          <w:color w:val="0D0D0D"/>
          <w:spacing w:val="-2"/>
          <w:sz w:val="24"/>
        </w:rPr>
        <w:t xml:space="preserve"> node.</w:t>
      </w:r>
    </w:p>
    <w:p w14:paraId="12685BF8">
      <w:pPr>
        <w:pStyle w:val="7"/>
        <w:numPr>
          <w:ilvl w:val="0"/>
          <w:numId w:val="2"/>
        </w:numPr>
        <w:tabs>
          <w:tab w:val="left" w:pos="540"/>
        </w:tabs>
        <w:spacing w:before="242" w:after="0" w:line="441" w:lineRule="auto"/>
        <w:ind w:left="360" w:right="5002" w:firstLine="0"/>
        <w:jc w:val="left"/>
        <w:rPr>
          <w:sz w:val="24"/>
        </w:rPr>
      </w:pPr>
      <w:r>
        <w:rPr>
          <w:color w:val="0D0D0D"/>
          <w:sz w:val="24"/>
        </w:rPr>
        <w:t>insert()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adds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new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node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(typically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end). 4.display() traverses the list from head to end.</w:t>
      </w:r>
    </w:p>
    <w:p w14:paraId="16D6CDAB">
      <w:pPr>
        <w:pStyle w:val="4"/>
        <w:spacing w:line="290" w:lineRule="exact"/>
      </w:pPr>
      <w:r>
        <w:rPr>
          <w:color w:val="0D0D0D"/>
        </w:rPr>
        <w:t>5.Dynamic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memory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allocation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allows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flexible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size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management.</w:t>
      </w:r>
    </w:p>
    <w:p w14:paraId="272E1D8D">
      <w:pPr>
        <w:spacing w:before="243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4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0D0D0D"/>
          <w:sz w:val="24"/>
        </w:rPr>
        <w:t>Binary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Search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Tree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pacing w:val="-2"/>
          <w:sz w:val="24"/>
        </w:rPr>
        <w:t>(BST)</w:t>
      </w:r>
    </w:p>
    <w:p w14:paraId="0B3211EE">
      <w:pPr>
        <w:pStyle w:val="4"/>
        <w:spacing w:before="244" w:line="441" w:lineRule="auto"/>
        <w:ind w:right="2480"/>
      </w:pPr>
      <w:r>
        <w:rPr>
          <w:b/>
          <w:color w:val="0D0D0D"/>
        </w:rPr>
        <w:t>Task:</w:t>
      </w:r>
      <w:r>
        <w:rPr>
          <w:b/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create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BST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insert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in-order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traversal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methods. Sample Input Code:</w:t>
      </w:r>
    </w:p>
    <w:p w14:paraId="52DA7AD4">
      <w:pPr>
        <w:pStyle w:val="4"/>
        <w:spacing w:line="290" w:lineRule="exact"/>
      </w:pPr>
      <w:r>
        <w:rPr>
          <w:color w:val="0D0D0D"/>
        </w:rPr>
        <w:t>class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4"/>
        </w:rPr>
        <w:t>BST:</w:t>
      </w:r>
    </w:p>
    <w:p w14:paraId="66906684">
      <w:pPr>
        <w:pStyle w:val="4"/>
        <w:spacing w:before="243"/>
      </w:pPr>
      <w:r>
        <w:rPr>
          <w:color w:val="0D0D0D"/>
          <w:spacing w:val="-4"/>
        </w:rPr>
        <w:t>pass</w:t>
      </w:r>
    </w:p>
    <w:p w14:paraId="28C5A9A0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12BBFAB5">
      <w:pPr>
        <w:spacing w:before="245" w:line="276" w:lineRule="auto"/>
        <w:ind w:left="360" w:right="1144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Binary</w:t>
      </w:r>
      <w:r>
        <w:rPr>
          <w:spacing w:val="-3"/>
          <w:sz w:val="22"/>
        </w:rPr>
        <w:t xml:space="preserve"> </w:t>
      </w:r>
      <w:r>
        <w:rPr>
          <w:sz w:val="22"/>
        </w:rPr>
        <w:t>Search</w:t>
      </w:r>
      <w:r>
        <w:rPr>
          <w:spacing w:val="-5"/>
          <w:sz w:val="22"/>
        </w:rPr>
        <w:t xml:space="preserve"> </w:t>
      </w:r>
      <w:r>
        <w:rPr>
          <w:sz w:val="22"/>
        </w:rPr>
        <w:t>Tree</w:t>
      </w:r>
      <w:r>
        <w:rPr>
          <w:spacing w:val="-3"/>
          <w:sz w:val="22"/>
        </w:rPr>
        <w:t xml:space="preserve"> </w:t>
      </w:r>
      <w:r>
        <w:rPr>
          <w:sz w:val="22"/>
        </w:rPr>
        <w:t>class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Python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recursive </w:t>
      </w:r>
      <w:r>
        <w:rPr>
          <w:rFonts w:ascii="Courier New"/>
          <w:sz w:val="20"/>
        </w:rPr>
        <w:t>insert()</w:t>
      </w:r>
      <w:r>
        <w:rPr>
          <w:rFonts w:ascii="Courier New"/>
          <w:spacing w:val="-72"/>
          <w:sz w:val="20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rFonts w:ascii="Courier New"/>
          <w:sz w:val="20"/>
        </w:rPr>
        <w:t>inorder()</w:t>
      </w:r>
      <w:r>
        <w:rPr>
          <w:rFonts w:ascii="Courier New"/>
          <w:spacing w:val="-68"/>
          <w:sz w:val="20"/>
        </w:rPr>
        <w:t xml:space="preserve"> </w:t>
      </w:r>
      <w:r>
        <w:rPr>
          <w:sz w:val="22"/>
        </w:rPr>
        <w:t xml:space="preserve">traversal </w:t>
      </w:r>
      <w:r>
        <w:rPr>
          <w:spacing w:val="-2"/>
          <w:sz w:val="22"/>
        </w:rPr>
        <w:t>methods.</w:t>
      </w:r>
    </w:p>
    <w:p w14:paraId="4EFBAF1C">
      <w:pPr>
        <w:spacing w:before="0" w:line="267" w:lineRule="exact"/>
        <w:ind w:left="360" w:right="0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6"/>
          <w:sz w:val="22"/>
        </w:rPr>
        <w:t xml:space="preserve"> </w:t>
      </w:r>
      <w:r>
        <w:rPr>
          <w:sz w:val="22"/>
        </w:rPr>
        <w:t>proper</w:t>
      </w:r>
      <w:r>
        <w:rPr>
          <w:spacing w:val="-5"/>
          <w:sz w:val="22"/>
        </w:rPr>
        <w:t xml:space="preserve"> </w:t>
      </w:r>
      <w:r>
        <w:rPr>
          <w:sz w:val="22"/>
        </w:rPr>
        <w:t>object-oriented</w:t>
      </w:r>
      <w:r>
        <w:rPr>
          <w:spacing w:val="-6"/>
          <w:sz w:val="22"/>
        </w:rPr>
        <w:t xml:space="preserve"> </w:t>
      </w:r>
      <w:r>
        <w:rPr>
          <w:sz w:val="22"/>
        </w:rPr>
        <w:t>structure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docstrings.</w:t>
      </w:r>
    </w:p>
    <w:p w14:paraId="4AD9465C">
      <w:pPr>
        <w:spacing w:before="24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706D16EE">
      <w:pPr>
        <w:spacing w:after="0"/>
        <w:jc w:val="left"/>
        <w:rPr>
          <w:b/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4DCE4DAD">
      <w:pPr>
        <w:pStyle w:val="4"/>
        <w:ind w:left="695"/>
        <w:rPr>
          <w:sz w:val="20"/>
        </w:rPr>
      </w:pPr>
      <w:r>
        <w:rPr>
          <w:sz w:val="20"/>
        </w:rPr>
        <w:drawing>
          <wp:inline distT="0" distB="0" distL="0" distR="0">
            <wp:extent cx="5649595" cy="54241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89" cy="54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C473">
      <w:pPr>
        <w:pStyle w:val="4"/>
        <w:spacing w:after="0"/>
        <w:rPr>
          <w:sz w:val="20"/>
        </w:rPr>
        <w:sectPr>
          <w:pgSz w:w="12240" w:h="15840"/>
          <w:pgMar w:top="1520" w:right="1080" w:bottom="280" w:left="1080" w:header="720" w:footer="720" w:gutter="0"/>
          <w:cols w:space="720" w:num="1"/>
        </w:sectPr>
      </w:pPr>
    </w:p>
    <w:p w14:paraId="29592376">
      <w:pPr>
        <w:pStyle w:val="4"/>
        <w:ind w:left="690"/>
        <w:rPr>
          <w:sz w:val="20"/>
        </w:rPr>
      </w:pPr>
      <w:r>
        <w:rPr>
          <w:sz w:val="20"/>
        </w:rPr>
        <w:drawing>
          <wp:inline distT="0" distB="0" distL="0" distR="0">
            <wp:extent cx="5751195" cy="279273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27" cy="279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F27A">
      <w:pPr>
        <w:pStyle w:val="4"/>
        <w:ind w:left="0"/>
        <w:rPr>
          <w:b/>
        </w:rPr>
      </w:pPr>
    </w:p>
    <w:p w14:paraId="421DDF3C">
      <w:pPr>
        <w:pStyle w:val="4"/>
        <w:spacing w:before="228"/>
        <w:ind w:left="0"/>
        <w:rPr>
          <w:b/>
        </w:rPr>
      </w:pPr>
    </w:p>
    <w:p w14:paraId="349CCA10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0D41145A">
      <w:pPr>
        <w:pStyle w:val="4"/>
        <w:spacing w:before="109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1024255</wp:posOffset>
            </wp:positionH>
            <wp:positionV relativeFrom="paragraph">
              <wp:posOffset>239395</wp:posOffset>
            </wp:positionV>
            <wp:extent cx="4662805" cy="39497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572" cy="39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1B27F">
      <w:pPr>
        <w:pStyle w:val="4"/>
        <w:ind w:left="0"/>
        <w:rPr>
          <w:b/>
        </w:rPr>
      </w:pPr>
    </w:p>
    <w:p w14:paraId="5417259E">
      <w:pPr>
        <w:pStyle w:val="4"/>
        <w:spacing w:before="142"/>
        <w:ind w:left="0"/>
        <w:rPr>
          <w:b/>
        </w:rPr>
      </w:pPr>
    </w:p>
    <w:p w14:paraId="4F8913CB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37801A91">
      <w:pPr>
        <w:pStyle w:val="7"/>
        <w:numPr>
          <w:ilvl w:val="0"/>
          <w:numId w:val="4"/>
        </w:numPr>
        <w:tabs>
          <w:tab w:val="left" w:pos="542"/>
        </w:tabs>
        <w:spacing w:before="242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BST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hierarchical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left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right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children.</w:t>
      </w:r>
    </w:p>
    <w:p w14:paraId="3790F4D3">
      <w:pPr>
        <w:pStyle w:val="7"/>
        <w:numPr>
          <w:ilvl w:val="0"/>
          <w:numId w:val="4"/>
        </w:numPr>
        <w:tabs>
          <w:tab w:val="left" w:pos="540"/>
        </w:tabs>
        <w:spacing w:before="245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Left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subtree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values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smaller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root.</w:t>
      </w:r>
    </w:p>
    <w:p w14:paraId="5210A01D">
      <w:pPr>
        <w:pStyle w:val="7"/>
        <w:numPr>
          <w:ilvl w:val="0"/>
          <w:numId w:val="4"/>
        </w:numPr>
        <w:tabs>
          <w:tab w:val="left" w:pos="542"/>
        </w:tabs>
        <w:spacing w:before="244" w:after="0" w:line="441" w:lineRule="auto"/>
        <w:ind w:left="360" w:right="4496" w:firstLine="0"/>
        <w:jc w:val="left"/>
        <w:rPr>
          <w:sz w:val="24"/>
        </w:rPr>
      </w:pPr>
      <w:r>
        <w:rPr>
          <w:color w:val="0D0D0D"/>
          <w:sz w:val="24"/>
        </w:rPr>
        <w:t>Right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subtree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values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greater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than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root. 4.Recursive insert() maintains BST property.</w:t>
      </w:r>
    </w:p>
    <w:p w14:paraId="0C674D2D">
      <w:pPr>
        <w:pStyle w:val="4"/>
        <w:spacing w:line="288" w:lineRule="exact"/>
      </w:pPr>
      <w:r>
        <w:rPr>
          <w:color w:val="0D0D0D"/>
        </w:rPr>
        <w:t>5.In-order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traversal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prints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elements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sorted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order.</w:t>
      </w:r>
    </w:p>
    <w:p w14:paraId="775C9704">
      <w:pPr>
        <w:pStyle w:val="4"/>
        <w:ind w:left="0"/>
      </w:pPr>
    </w:p>
    <w:p w14:paraId="7244807C">
      <w:pPr>
        <w:pStyle w:val="4"/>
        <w:spacing w:before="197"/>
        <w:ind w:left="0"/>
      </w:pPr>
    </w:p>
    <w:p w14:paraId="0B62F9B7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5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0D0D0D"/>
          <w:sz w:val="24"/>
        </w:rPr>
        <w:t>Hash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4"/>
          <w:sz w:val="24"/>
        </w:rPr>
        <w:t>Table</w:t>
      </w:r>
    </w:p>
    <w:p w14:paraId="6D3D8A42">
      <w:pPr>
        <w:pStyle w:val="4"/>
        <w:spacing w:before="242" w:line="441" w:lineRule="auto"/>
        <w:ind w:right="2480"/>
      </w:pPr>
      <w:r>
        <w:rPr>
          <w:b/>
          <w:color w:val="0D0D0D"/>
        </w:rPr>
        <w:t>Task:</w:t>
      </w:r>
      <w:r>
        <w:rPr>
          <w:b/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table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basic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insert,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search,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and delete methods.</w:t>
      </w:r>
    </w:p>
    <w:p w14:paraId="1E43964A">
      <w:pPr>
        <w:pStyle w:val="4"/>
        <w:spacing w:line="290" w:lineRule="exact"/>
      </w:pPr>
      <w:r>
        <w:rPr>
          <w:color w:val="0D0D0D"/>
        </w:rPr>
        <w:t>Sample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Code:</w:t>
      </w:r>
    </w:p>
    <w:p w14:paraId="52B57DDC">
      <w:pPr>
        <w:pStyle w:val="4"/>
        <w:spacing w:after="0" w:line="290" w:lineRule="exact"/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77E16E6B">
      <w:pPr>
        <w:pStyle w:val="4"/>
        <w:spacing w:before="40"/>
      </w:pPr>
      <w:r>
        <w:rPr>
          <w:color w:val="0D0D0D"/>
        </w:rPr>
        <w:t>class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HashTable:</w:t>
      </w:r>
    </w:p>
    <w:p w14:paraId="5A430806">
      <w:pPr>
        <w:pStyle w:val="4"/>
        <w:spacing w:before="244"/>
      </w:pPr>
      <w:r>
        <w:rPr>
          <w:color w:val="0D0D0D"/>
          <w:spacing w:val="-4"/>
        </w:rPr>
        <w:t>pass</w:t>
      </w:r>
    </w:p>
    <w:p w14:paraId="49FB4C65"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4046460B">
      <w:pPr>
        <w:spacing w:before="245" w:line="276" w:lineRule="auto"/>
        <w:ind w:left="360" w:right="2773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Hash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chaining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collision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handling. Include methods </w:t>
      </w:r>
      <w:r>
        <w:rPr>
          <w:rFonts w:ascii="Courier New"/>
          <w:sz w:val="20"/>
        </w:rPr>
        <w:t>insert()</w:t>
      </w:r>
      <w:r>
        <w:rPr>
          <w:sz w:val="22"/>
        </w:rPr>
        <w:t xml:space="preserve">, </w:t>
      </w:r>
      <w:r>
        <w:rPr>
          <w:rFonts w:ascii="Courier New"/>
          <w:sz w:val="20"/>
        </w:rPr>
        <w:t>search()</w:t>
      </w:r>
      <w:r>
        <w:rPr>
          <w:sz w:val="22"/>
        </w:rPr>
        <w:t xml:space="preserve">, and </w:t>
      </w:r>
      <w:r>
        <w:rPr>
          <w:rFonts w:ascii="Courier New"/>
          <w:sz w:val="20"/>
        </w:rPr>
        <w:t>delete()</w:t>
      </w:r>
      <w:r>
        <w:rPr>
          <w:sz w:val="22"/>
        </w:rPr>
        <w:t>.</w:t>
      </w:r>
    </w:p>
    <w:p w14:paraId="54EA8D47"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z w:val="22"/>
        </w:rPr>
        <w:t>hash</w:t>
      </w:r>
      <w:r>
        <w:rPr>
          <w:spacing w:val="-5"/>
          <w:sz w:val="22"/>
        </w:rPr>
        <w:t xml:space="preserve"> </w:t>
      </w:r>
      <w:r>
        <w:rPr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explain</w:t>
      </w:r>
      <w:r>
        <w:rPr>
          <w:spacing w:val="-5"/>
          <w:sz w:val="22"/>
        </w:rPr>
        <w:t xml:space="preserve"> </w:t>
      </w:r>
      <w:r>
        <w:rPr>
          <w:sz w:val="22"/>
        </w:rPr>
        <w:t>collision</w:t>
      </w:r>
      <w:r>
        <w:rPr>
          <w:spacing w:val="-4"/>
          <w:sz w:val="22"/>
        </w:rPr>
        <w:t xml:space="preserve"> </w:t>
      </w:r>
      <w:r>
        <w:rPr>
          <w:sz w:val="22"/>
        </w:rPr>
        <w:t>handling</w:t>
      </w:r>
      <w:r>
        <w:rPr>
          <w:spacing w:val="-4"/>
          <w:sz w:val="22"/>
        </w:rPr>
        <w:t xml:space="preserve"> </w:t>
      </w:r>
      <w:r>
        <w:rPr>
          <w:sz w:val="22"/>
        </w:rPr>
        <w:t>clearly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comments.</w:t>
      </w:r>
    </w:p>
    <w:p w14:paraId="7D87C072">
      <w:pPr>
        <w:spacing w:before="241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5ADDA1D7">
      <w:pPr>
        <w:pStyle w:val="4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39155" cy="478155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9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74AC8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6F24F735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28360" cy="29718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9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08BE">
      <w:pPr>
        <w:pStyle w:val="4"/>
        <w:ind w:left="0"/>
        <w:rPr>
          <w:b/>
        </w:rPr>
      </w:pPr>
    </w:p>
    <w:p w14:paraId="5886FBEA">
      <w:pPr>
        <w:pStyle w:val="4"/>
        <w:spacing w:before="242"/>
        <w:ind w:left="0"/>
        <w:rPr>
          <w:b/>
        </w:rPr>
      </w:pPr>
    </w:p>
    <w:p w14:paraId="10433F70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7433B0F2">
      <w:pPr>
        <w:pStyle w:val="4"/>
        <w:spacing w:before="1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153670</wp:posOffset>
            </wp:positionV>
            <wp:extent cx="5318760" cy="138620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906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C5E44">
      <w:pPr>
        <w:pStyle w:val="4"/>
        <w:ind w:left="0"/>
        <w:rPr>
          <w:b/>
        </w:rPr>
      </w:pPr>
    </w:p>
    <w:p w14:paraId="44D7CCC9">
      <w:pPr>
        <w:pStyle w:val="4"/>
        <w:ind w:left="0"/>
        <w:rPr>
          <w:b/>
        </w:rPr>
      </w:pPr>
    </w:p>
    <w:p w14:paraId="4EB82CCD">
      <w:pPr>
        <w:pStyle w:val="4"/>
        <w:spacing w:before="20"/>
        <w:ind w:left="0"/>
        <w:rPr>
          <w:b/>
        </w:rPr>
      </w:pPr>
    </w:p>
    <w:p w14:paraId="44E0872E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67033D67">
      <w:pPr>
        <w:pStyle w:val="7"/>
        <w:numPr>
          <w:ilvl w:val="0"/>
          <w:numId w:val="5"/>
        </w:numPr>
        <w:tabs>
          <w:tab w:val="left" w:pos="540"/>
        </w:tabs>
        <w:spacing w:before="242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Hash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table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stores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key-value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pairs.</w:t>
      </w:r>
    </w:p>
    <w:p w14:paraId="6781E9AB">
      <w:pPr>
        <w:pStyle w:val="7"/>
        <w:numPr>
          <w:ilvl w:val="0"/>
          <w:numId w:val="5"/>
        </w:numPr>
        <w:tabs>
          <w:tab w:val="left" w:pos="542"/>
        </w:tabs>
        <w:spacing w:before="245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function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converts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keys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index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positions.</w:t>
      </w:r>
    </w:p>
    <w:p w14:paraId="364C8BC5">
      <w:pPr>
        <w:pStyle w:val="7"/>
        <w:numPr>
          <w:ilvl w:val="0"/>
          <w:numId w:val="5"/>
        </w:numPr>
        <w:tabs>
          <w:tab w:val="left" w:pos="542"/>
        </w:tabs>
        <w:spacing w:before="245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Chaining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handles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collisions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lists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index.</w:t>
      </w:r>
    </w:p>
    <w:p w14:paraId="1EA37662">
      <w:pPr>
        <w:pStyle w:val="7"/>
        <w:numPr>
          <w:ilvl w:val="0"/>
          <w:numId w:val="5"/>
        </w:numPr>
        <w:tabs>
          <w:tab w:val="left" w:pos="542"/>
        </w:tabs>
        <w:spacing w:before="242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search()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retrieves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values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quickly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keys.</w:t>
      </w:r>
    </w:p>
    <w:p w14:paraId="19CAB4C8">
      <w:pPr>
        <w:pStyle w:val="7"/>
        <w:numPr>
          <w:ilvl w:val="0"/>
          <w:numId w:val="5"/>
        </w:numPr>
        <w:tabs>
          <w:tab w:val="left" w:pos="540"/>
        </w:tabs>
        <w:spacing w:before="245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delete()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key-value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pairs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efficiently.</w:t>
      </w:r>
    </w:p>
    <w:p w14:paraId="12EF17DF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6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0D0D0D"/>
          <w:sz w:val="24"/>
        </w:rPr>
        <w:t>Graph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2"/>
          <w:sz w:val="24"/>
        </w:rPr>
        <w:t>Representation</w:t>
      </w:r>
    </w:p>
    <w:p w14:paraId="2F94B656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00E1B8AA">
      <w:pPr>
        <w:pStyle w:val="4"/>
        <w:spacing w:before="40" w:line="441" w:lineRule="auto"/>
        <w:ind w:right="3812"/>
      </w:pPr>
      <w:r>
        <w:rPr>
          <w:b/>
          <w:color w:val="0D0D0D"/>
        </w:rPr>
        <w:t>Task:</w:t>
      </w:r>
      <w:r>
        <w:rPr>
          <w:b/>
          <w:color w:val="0D0D0D"/>
          <w:spacing w:val="-2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graph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adjacency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list. Sample Input Code:</w:t>
      </w:r>
    </w:p>
    <w:p w14:paraId="45202239">
      <w:pPr>
        <w:pStyle w:val="4"/>
        <w:spacing w:line="288" w:lineRule="exact"/>
      </w:pPr>
      <w:r>
        <w:rPr>
          <w:color w:val="0D0D0D"/>
        </w:rPr>
        <w:t>class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Graph:</w:t>
      </w:r>
    </w:p>
    <w:p w14:paraId="4BF5054F">
      <w:pPr>
        <w:pStyle w:val="4"/>
        <w:spacing w:before="244"/>
      </w:pPr>
      <w:r>
        <w:rPr>
          <w:color w:val="0D0D0D"/>
          <w:spacing w:val="-4"/>
        </w:rPr>
        <w:t>pass</w:t>
      </w:r>
    </w:p>
    <w:p w14:paraId="3FDAD42B">
      <w:pPr>
        <w:pStyle w:val="4"/>
        <w:ind w:left="0"/>
      </w:pPr>
    </w:p>
    <w:p w14:paraId="6D949858">
      <w:pPr>
        <w:pStyle w:val="4"/>
        <w:spacing w:before="196"/>
        <w:ind w:left="0"/>
      </w:pPr>
    </w:p>
    <w:p w14:paraId="3745C353"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654C5811">
      <w:pPr>
        <w:spacing w:before="242"/>
        <w:ind w:left="360" w:right="0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Graph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adjacency</w:t>
      </w:r>
      <w:r>
        <w:rPr>
          <w:spacing w:val="-4"/>
          <w:sz w:val="22"/>
        </w:rPr>
        <w:t xml:space="preserve"> </w:t>
      </w:r>
      <w:r>
        <w:rPr>
          <w:sz w:val="22"/>
        </w:rPr>
        <w:t>list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Python.</w:t>
      </w:r>
    </w:p>
    <w:p w14:paraId="339F1476">
      <w:pPr>
        <w:spacing w:before="41" w:line="276" w:lineRule="auto"/>
        <w:ind w:left="360" w:right="3444" w:firstLine="0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 xml:space="preserve"> </w:t>
      </w:r>
      <w:r>
        <w:rPr>
          <w:sz w:val="22"/>
        </w:rPr>
        <w:t>methods:</w:t>
      </w:r>
      <w:r>
        <w:rPr>
          <w:spacing w:val="-6"/>
          <w:sz w:val="22"/>
        </w:rPr>
        <w:t xml:space="preserve"> </w:t>
      </w:r>
      <w:r>
        <w:rPr>
          <w:rFonts w:ascii="Courier New"/>
          <w:sz w:val="20"/>
        </w:rPr>
        <w:t>add_vertex()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rFonts w:ascii="Courier New"/>
          <w:sz w:val="20"/>
        </w:rPr>
        <w:t>add_edge()</w:t>
      </w:r>
      <w:r>
        <w:rPr>
          <w:sz w:val="22"/>
        </w:rPr>
        <w:t>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rFonts w:ascii="Courier New"/>
          <w:sz w:val="20"/>
        </w:rPr>
        <w:t>display()</w:t>
      </w:r>
      <w:r>
        <w:rPr>
          <w:sz w:val="22"/>
        </w:rPr>
        <w:t>. Add clear comments explaining how adjacency lists work.</w:t>
      </w:r>
    </w:p>
    <w:p w14:paraId="6D246A2C">
      <w:pPr>
        <w:spacing w:before="20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0F30AC65">
      <w:pPr>
        <w:pStyle w:val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31535" cy="463867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9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F77C0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6F9C3297">
      <w:pPr>
        <w:pStyle w:val="4"/>
        <w:ind w:left="525"/>
        <w:rPr>
          <w:sz w:val="20"/>
        </w:rPr>
      </w:pPr>
      <w:r>
        <w:rPr>
          <w:sz w:val="20"/>
        </w:rPr>
        <w:drawing>
          <wp:inline distT="0" distB="0" distL="0" distR="0">
            <wp:extent cx="5468620" cy="408622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073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480B">
      <w:pPr>
        <w:pStyle w:val="4"/>
        <w:ind w:left="0"/>
        <w:rPr>
          <w:b/>
        </w:rPr>
      </w:pPr>
    </w:p>
    <w:p w14:paraId="6FFD9ECB">
      <w:pPr>
        <w:pStyle w:val="4"/>
        <w:spacing w:before="259"/>
        <w:ind w:left="0"/>
        <w:rPr>
          <w:b/>
        </w:rPr>
      </w:pPr>
    </w:p>
    <w:p w14:paraId="183EC382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5557E3C1">
      <w:pPr>
        <w:pStyle w:val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555615" cy="91440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8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E2AB5">
      <w:pPr>
        <w:pStyle w:val="4"/>
        <w:ind w:left="0"/>
        <w:rPr>
          <w:b/>
        </w:rPr>
      </w:pPr>
    </w:p>
    <w:p w14:paraId="454ECE77">
      <w:pPr>
        <w:pStyle w:val="4"/>
        <w:ind w:left="0"/>
        <w:rPr>
          <w:b/>
        </w:rPr>
      </w:pPr>
    </w:p>
    <w:p w14:paraId="4E0B70F8">
      <w:pPr>
        <w:pStyle w:val="4"/>
        <w:spacing w:before="34"/>
        <w:ind w:left="0"/>
        <w:rPr>
          <w:b/>
        </w:rPr>
      </w:pPr>
    </w:p>
    <w:p w14:paraId="55BFDADE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0CA6B37D">
      <w:pPr>
        <w:pStyle w:val="7"/>
        <w:numPr>
          <w:ilvl w:val="0"/>
          <w:numId w:val="6"/>
        </w:numPr>
        <w:tabs>
          <w:tab w:val="left" w:pos="540"/>
        </w:tabs>
        <w:spacing w:before="243" w:after="0" w:line="441" w:lineRule="auto"/>
        <w:ind w:left="360" w:right="3756" w:firstLine="0"/>
        <w:jc w:val="left"/>
        <w:rPr>
          <w:sz w:val="24"/>
        </w:rPr>
      </w:pPr>
      <w:r>
        <w:rPr>
          <w:color w:val="0D0D0D"/>
          <w:sz w:val="24"/>
        </w:rPr>
        <w:t>Graph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consists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vertices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(nodes)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edges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(connections). 2.Adjacency list stores neighbors of each vertex.</w:t>
      </w:r>
    </w:p>
    <w:p w14:paraId="15EF9E32">
      <w:pPr>
        <w:pStyle w:val="7"/>
        <w:numPr>
          <w:ilvl w:val="0"/>
          <w:numId w:val="7"/>
        </w:numPr>
        <w:tabs>
          <w:tab w:val="left" w:pos="541"/>
        </w:tabs>
        <w:spacing w:before="0" w:after="0" w:line="290" w:lineRule="exact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add_vertex()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creates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new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node 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graph.</w:t>
      </w:r>
    </w:p>
    <w:p w14:paraId="1ED68FD2">
      <w:pPr>
        <w:pStyle w:val="7"/>
        <w:numPr>
          <w:ilvl w:val="0"/>
          <w:numId w:val="7"/>
        </w:numPr>
        <w:tabs>
          <w:tab w:val="left" w:pos="541"/>
        </w:tabs>
        <w:spacing w:before="242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add_edge()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connects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two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vertices.</w:t>
      </w:r>
    </w:p>
    <w:p w14:paraId="217309BA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57CA3F77">
      <w:pPr>
        <w:pStyle w:val="7"/>
        <w:numPr>
          <w:ilvl w:val="0"/>
          <w:numId w:val="7"/>
        </w:numPr>
        <w:tabs>
          <w:tab w:val="left" w:pos="541"/>
        </w:tabs>
        <w:spacing w:before="40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Efficient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representing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sparse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graphs.</w:t>
      </w:r>
    </w:p>
    <w:p w14:paraId="7F20DF3F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7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0D0D0D"/>
          <w:sz w:val="24"/>
        </w:rPr>
        <w:t>Priority</w:t>
      </w:r>
      <w:r>
        <w:rPr>
          <w:b/>
          <w:color w:val="0D0D0D"/>
          <w:spacing w:val="-4"/>
          <w:sz w:val="24"/>
        </w:rPr>
        <w:t xml:space="preserve"> Queue</w:t>
      </w:r>
    </w:p>
    <w:p w14:paraId="1E183B03">
      <w:pPr>
        <w:pStyle w:val="4"/>
        <w:spacing w:before="242"/>
      </w:pPr>
      <w:r>
        <w:rPr>
          <w:b/>
          <w:color w:val="0D0D0D"/>
        </w:rPr>
        <w:t>Task:</w:t>
      </w:r>
      <w:r>
        <w:rPr>
          <w:b/>
          <w:color w:val="0D0D0D"/>
          <w:spacing w:val="-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priority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queue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Python’s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heapq</w:t>
      </w:r>
    </w:p>
    <w:p w14:paraId="2DB5F13D">
      <w:pPr>
        <w:pStyle w:val="4"/>
        <w:spacing w:before="245"/>
      </w:pPr>
      <w:r>
        <w:rPr>
          <w:color w:val="0D0D0D"/>
          <w:spacing w:val="-2"/>
        </w:rPr>
        <w:t>module</w:t>
      </w:r>
    </w:p>
    <w:p w14:paraId="5355B577">
      <w:pPr>
        <w:pStyle w:val="4"/>
        <w:spacing w:before="245"/>
      </w:pPr>
      <w:r>
        <w:rPr>
          <w:color w:val="0D0D0D"/>
        </w:rPr>
        <w:t>Sample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Code:</w:t>
      </w:r>
    </w:p>
    <w:p w14:paraId="03B1DBA2">
      <w:pPr>
        <w:pStyle w:val="4"/>
        <w:spacing w:before="244"/>
      </w:pPr>
      <w:r>
        <w:rPr>
          <w:color w:val="0D0D0D"/>
        </w:rPr>
        <w:t>class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PriorityQueue:</w:t>
      </w:r>
    </w:p>
    <w:p w14:paraId="7287948F">
      <w:pPr>
        <w:pStyle w:val="4"/>
        <w:spacing w:before="243"/>
      </w:pPr>
      <w:r>
        <w:rPr>
          <w:color w:val="0D0D0D"/>
          <w:spacing w:val="-4"/>
        </w:rPr>
        <w:t>pass</w:t>
      </w:r>
    </w:p>
    <w:p w14:paraId="6CEA98F1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6BB2A593">
      <w:pPr>
        <w:spacing w:before="244"/>
        <w:ind w:left="360" w:right="0" w:firstLine="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Priority</w:t>
      </w:r>
      <w:r>
        <w:rPr>
          <w:spacing w:val="-4"/>
          <w:sz w:val="22"/>
        </w:rPr>
        <w:t xml:space="preserve"> </w:t>
      </w:r>
      <w:r>
        <w:rPr>
          <w:sz w:val="22"/>
        </w:rPr>
        <w:t>Queue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the </w:t>
      </w:r>
      <w:r>
        <w:rPr>
          <w:rFonts w:ascii="Courier New"/>
          <w:sz w:val="20"/>
        </w:rPr>
        <w:t>heapq</w:t>
      </w:r>
      <w:r>
        <w:rPr>
          <w:rFonts w:ascii="Courier New"/>
          <w:spacing w:val="-69"/>
          <w:sz w:val="20"/>
        </w:rPr>
        <w:t xml:space="preserve"> </w:t>
      </w:r>
      <w:r>
        <w:rPr>
          <w:spacing w:val="-2"/>
          <w:sz w:val="22"/>
        </w:rPr>
        <w:t>module.</w:t>
      </w:r>
    </w:p>
    <w:p w14:paraId="79D42E3B">
      <w:pPr>
        <w:spacing w:before="40" w:line="276" w:lineRule="auto"/>
        <w:ind w:left="360" w:right="2480" w:firstLine="0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5"/>
          <w:sz w:val="22"/>
        </w:rPr>
        <w:t xml:space="preserve"> </w:t>
      </w:r>
      <w:r>
        <w:rPr>
          <w:sz w:val="22"/>
        </w:rPr>
        <w:t>methods</w:t>
      </w:r>
      <w:r>
        <w:rPr>
          <w:spacing w:val="-4"/>
          <w:sz w:val="22"/>
        </w:rPr>
        <w:t xml:space="preserve"> </w:t>
      </w:r>
      <w:r>
        <w:rPr>
          <w:rFonts w:ascii="Courier New"/>
          <w:sz w:val="20"/>
        </w:rPr>
        <w:t>enqueue(priority,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item)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rFonts w:ascii="Courier New"/>
          <w:sz w:val="20"/>
        </w:rPr>
        <w:t>dequeue()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rFonts w:ascii="Courier New"/>
          <w:sz w:val="20"/>
        </w:rPr>
        <w:t>display()</w:t>
      </w:r>
      <w:r>
        <w:rPr>
          <w:sz w:val="22"/>
        </w:rPr>
        <w:t>. Add documentation explaining how a min-heap works.</w:t>
      </w:r>
    </w:p>
    <w:p w14:paraId="68AA92A8">
      <w:pPr>
        <w:spacing w:before="20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03E9BB4E">
      <w:pPr>
        <w:pStyle w:val="4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33440" cy="427672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77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A6E57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4698C598">
      <w:pPr>
        <w:spacing w:before="4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49FB3264">
      <w:pPr>
        <w:pStyle w:val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956310</wp:posOffset>
            </wp:positionH>
            <wp:positionV relativeFrom="paragraph">
              <wp:posOffset>154940</wp:posOffset>
            </wp:positionV>
            <wp:extent cx="5937250" cy="176657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532" cy="1766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E3861">
      <w:pPr>
        <w:pStyle w:val="4"/>
        <w:ind w:left="0"/>
        <w:rPr>
          <w:b/>
        </w:rPr>
      </w:pPr>
    </w:p>
    <w:p w14:paraId="23308461">
      <w:pPr>
        <w:pStyle w:val="4"/>
        <w:spacing w:before="292"/>
        <w:ind w:left="0"/>
        <w:rPr>
          <w:b/>
        </w:rPr>
      </w:pPr>
    </w:p>
    <w:p w14:paraId="456C3A2A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2E0D2F9A">
      <w:pPr>
        <w:pStyle w:val="7"/>
        <w:numPr>
          <w:ilvl w:val="0"/>
          <w:numId w:val="8"/>
        </w:numPr>
        <w:tabs>
          <w:tab w:val="left" w:pos="542"/>
        </w:tabs>
        <w:spacing w:before="245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Priority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Queue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removes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elements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based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priority,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not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order.</w:t>
      </w:r>
    </w:p>
    <w:p w14:paraId="1CBBCD10">
      <w:pPr>
        <w:pStyle w:val="7"/>
        <w:numPr>
          <w:ilvl w:val="0"/>
          <w:numId w:val="8"/>
        </w:numPr>
        <w:tabs>
          <w:tab w:val="left" w:pos="540"/>
        </w:tabs>
        <w:spacing w:before="244" w:after="0" w:line="439" w:lineRule="auto"/>
        <w:ind w:left="360" w:right="3818" w:firstLine="0"/>
        <w:jc w:val="left"/>
        <w:rPr>
          <w:sz w:val="24"/>
        </w:rPr>
      </w:pPr>
      <w:r>
        <w:rPr>
          <w:color w:val="0D0D0D"/>
          <w:sz w:val="24"/>
        </w:rPr>
        <w:t>Lower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(or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higher)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priority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value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determines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removal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order. 3.enqueue() inserts element with priority.</w:t>
      </w:r>
    </w:p>
    <w:p w14:paraId="624D8B42">
      <w:pPr>
        <w:pStyle w:val="7"/>
        <w:numPr>
          <w:ilvl w:val="0"/>
          <w:numId w:val="9"/>
        </w:numPr>
        <w:tabs>
          <w:tab w:val="left" w:pos="540"/>
        </w:tabs>
        <w:spacing w:before="1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dequeue()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highest-priority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element.</w:t>
      </w:r>
    </w:p>
    <w:p w14:paraId="0DCA91FA">
      <w:pPr>
        <w:pStyle w:val="7"/>
        <w:numPr>
          <w:ilvl w:val="0"/>
          <w:numId w:val="9"/>
        </w:numPr>
        <w:tabs>
          <w:tab w:val="left" w:pos="540"/>
        </w:tabs>
        <w:spacing w:before="245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Heap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ensures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efficient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insertion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pacing w:val="-2"/>
          <w:sz w:val="24"/>
        </w:rPr>
        <w:t>deletion.</w:t>
      </w:r>
    </w:p>
    <w:p w14:paraId="38DB4250">
      <w:pPr>
        <w:spacing w:before="242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8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0D0D0D"/>
          <w:spacing w:val="-2"/>
          <w:sz w:val="24"/>
        </w:rPr>
        <w:t>Deque</w:t>
      </w:r>
    </w:p>
    <w:p w14:paraId="736D37E4">
      <w:pPr>
        <w:pStyle w:val="4"/>
        <w:spacing w:before="245" w:line="441" w:lineRule="auto"/>
        <w:ind w:right="3812"/>
      </w:pPr>
      <w:r>
        <w:rPr>
          <w:b/>
          <w:color w:val="0D0D0D"/>
        </w:rPr>
        <w:t>Task:</w:t>
      </w:r>
      <w:r>
        <w:rPr>
          <w:b/>
          <w:color w:val="0D0D0D"/>
          <w:spacing w:val="-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double-ended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queue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using </w:t>
      </w:r>
      <w:r>
        <w:rPr>
          <w:color w:val="0D0D0D"/>
          <w:spacing w:val="-2"/>
        </w:rPr>
        <w:t>collections.deque.</w:t>
      </w:r>
    </w:p>
    <w:p w14:paraId="523752BF">
      <w:pPr>
        <w:pStyle w:val="4"/>
        <w:spacing w:line="290" w:lineRule="exact"/>
      </w:pPr>
      <w:r>
        <w:rPr>
          <w:color w:val="0D0D0D"/>
        </w:rPr>
        <w:t>Sample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4"/>
        </w:rPr>
        <w:t>Code:</w:t>
      </w:r>
    </w:p>
    <w:p w14:paraId="6D1E3AEE">
      <w:pPr>
        <w:pStyle w:val="4"/>
        <w:spacing w:before="242"/>
      </w:pPr>
      <w:r>
        <w:rPr>
          <w:color w:val="0D0D0D"/>
        </w:rPr>
        <w:t>class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DequeDS:</w:t>
      </w:r>
    </w:p>
    <w:p w14:paraId="2029A82C">
      <w:pPr>
        <w:pStyle w:val="4"/>
        <w:spacing w:before="245"/>
      </w:pPr>
      <w:r>
        <w:rPr>
          <w:color w:val="0D0D0D"/>
          <w:spacing w:val="-4"/>
        </w:rPr>
        <w:t>pass</w:t>
      </w:r>
    </w:p>
    <w:p w14:paraId="6A99F0AA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374601B2">
      <w:pPr>
        <w:pStyle w:val="4"/>
        <w:spacing w:before="244" w:line="273" w:lineRule="auto"/>
        <w:ind w:right="2088"/>
      </w:pP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double-ended</w:t>
      </w:r>
      <w:r>
        <w:rPr>
          <w:spacing w:val="-6"/>
        </w:rPr>
        <w:t xml:space="preserve"> </w:t>
      </w:r>
      <w:r>
        <w:t>queue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rFonts w:ascii="Courier New"/>
        </w:rPr>
        <w:t>collections.deque</w:t>
      </w:r>
      <w:r>
        <w:rPr>
          <w:rFonts w:ascii="Courier New"/>
          <w:spacing w:val="-8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Python. Include methods to insert and remove elements from both ends.</w:t>
      </w:r>
    </w:p>
    <w:p w14:paraId="48B389E3">
      <w:pPr>
        <w:pStyle w:val="4"/>
        <w:spacing w:before="4"/>
      </w:pPr>
      <w:r>
        <w:t>Add</w:t>
      </w:r>
      <w:r>
        <w:rPr>
          <w:spacing w:val="-3"/>
        </w:rPr>
        <w:t xml:space="preserve"> </w:t>
      </w:r>
      <w:r>
        <w:t>proper</w:t>
      </w:r>
      <w:r>
        <w:rPr>
          <w:spacing w:val="-2"/>
        </w:rPr>
        <w:t xml:space="preserve"> docstrings.</w:t>
      </w:r>
    </w:p>
    <w:p w14:paraId="531B879C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459C44B9">
      <w:pPr>
        <w:spacing w:after="0"/>
        <w:jc w:val="left"/>
        <w:rPr>
          <w:b/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6D18B2BC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895975" cy="552005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379" cy="552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23BD">
      <w:pPr>
        <w:pStyle w:val="4"/>
        <w:spacing w:after="0"/>
        <w:rPr>
          <w:sz w:val="20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340F795A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9790" cy="572389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357" cy="572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3347">
      <w:pPr>
        <w:spacing w:before="25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7CF2229B">
      <w:pPr>
        <w:pStyle w:val="4"/>
        <w:spacing w:before="10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153035</wp:posOffset>
            </wp:positionV>
            <wp:extent cx="5890895" cy="150749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44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C1FBE">
      <w:pPr>
        <w:pStyle w:val="4"/>
        <w:spacing w:after="0"/>
        <w:rPr>
          <w:b/>
          <w:sz w:val="17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7CD96133">
      <w:pPr>
        <w:spacing w:before="4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6C733F42">
      <w:pPr>
        <w:pStyle w:val="7"/>
        <w:numPr>
          <w:ilvl w:val="0"/>
          <w:numId w:val="10"/>
        </w:numPr>
        <w:tabs>
          <w:tab w:val="left" w:pos="540"/>
        </w:tabs>
        <w:spacing w:before="244" w:after="0" w:line="240" w:lineRule="auto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Deque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allows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insertion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deletion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both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front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rear.</w:t>
      </w:r>
    </w:p>
    <w:p w14:paraId="75BA4713">
      <w:pPr>
        <w:pStyle w:val="7"/>
        <w:numPr>
          <w:ilvl w:val="0"/>
          <w:numId w:val="10"/>
        </w:numPr>
        <w:tabs>
          <w:tab w:val="left" w:pos="540"/>
        </w:tabs>
        <w:spacing w:before="242" w:after="0" w:line="441" w:lineRule="auto"/>
        <w:ind w:left="360" w:right="5743" w:firstLine="0"/>
        <w:jc w:val="left"/>
        <w:rPr>
          <w:sz w:val="24"/>
        </w:rPr>
      </w:pPr>
      <w:r>
        <w:rPr>
          <w:color w:val="0D0D0D"/>
          <w:sz w:val="24"/>
        </w:rPr>
        <w:t>Combines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features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stack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queue. 3.Efficient O(1) operations at both ends.</w:t>
      </w:r>
    </w:p>
    <w:p w14:paraId="7D9D69D9">
      <w:pPr>
        <w:pStyle w:val="7"/>
        <w:numPr>
          <w:ilvl w:val="0"/>
          <w:numId w:val="11"/>
        </w:numPr>
        <w:tabs>
          <w:tab w:val="left" w:pos="540"/>
        </w:tabs>
        <w:spacing w:before="0" w:after="0" w:line="290" w:lineRule="exact"/>
        <w:ind w:left="540" w:right="0" w:hanging="180"/>
        <w:jc w:val="left"/>
        <w:rPr>
          <w:sz w:val="24"/>
        </w:rPr>
      </w:pPr>
      <w:r>
        <w:rPr>
          <w:color w:val="0D0D0D"/>
          <w:sz w:val="24"/>
        </w:rPr>
        <w:t>Useful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sliding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window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problems.</w:t>
      </w:r>
    </w:p>
    <w:p w14:paraId="3B2E175B">
      <w:pPr>
        <w:pStyle w:val="7"/>
        <w:numPr>
          <w:ilvl w:val="0"/>
          <w:numId w:val="11"/>
        </w:numPr>
        <w:tabs>
          <w:tab w:val="left" w:pos="542"/>
        </w:tabs>
        <w:spacing w:before="245" w:after="0" w:line="240" w:lineRule="auto"/>
        <w:ind w:left="542" w:right="0" w:hanging="182"/>
        <w:jc w:val="left"/>
        <w:rPr>
          <w:sz w:val="24"/>
        </w:rPr>
      </w:pPr>
      <w:r>
        <w:rPr>
          <w:color w:val="0D0D0D"/>
          <w:sz w:val="24"/>
        </w:rPr>
        <w:t>Flexible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bidirectional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processing.</w:t>
      </w:r>
    </w:p>
    <w:p w14:paraId="33B3C2AC">
      <w:pPr>
        <w:spacing w:before="242" w:line="441" w:lineRule="auto"/>
        <w:ind w:left="360" w:right="2773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6"/>
          <w:sz w:val="24"/>
        </w:rPr>
        <w:t xml:space="preserve"> </w:t>
      </w:r>
      <w:r>
        <w:rPr>
          <w:b/>
          <w:color w:val="FF0000"/>
          <w:sz w:val="24"/>
        </w:rPr>
        <w:t>9: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0D0D0D"/>
          <w:sz w:val="24"/>
        </w:rPr>
        <w:t>Real-Time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Application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Challenge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Choose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z w:val="24"/>
        </w:rPr>
        <w:t>the Right Data Structure</w:t>
      </w:r>
    </w:p>
    <w:p w14:paraId="1DD20397">
      <w:pPr>
        <w:spacing w:before="0" w:line="291" w:lineRule="exact"/>
        <w:ind w:left="360" w:right="0" w:firstLine="0"/>
        <w:jc w:val="left"/>
        <w:rPr>
          <w:b/>
          <w:sz w:val="24"/>
        </w:rPr>
      </w:pPr>
      <w:r>
        <w:rPr>
          <w:b/>
          <w:color w:val="0D0D0D"/>
          <w:spacing w:val="-2"/>
          <w:sz w:val="24"/>
        </w:rPr>
        <w:t>Scenario:</w:t>
      </w:r>
    </w:p>
    <w:p w14:paraId="1B09DF70">
      <w:pPr>
        <w:pStyle w:val="4"/>
        <w:spacing w:before="243" w:line="441" w:lineRule="auto"/>
        <w:ind w:right="2480"/>
      </w:pPr>
      <w:r>
        <w:rPr>
          <w:color w:val="0D0D0D"/>
        </w:rPr>
        <w:t>Your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college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wants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develop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Campus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Resource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System that handles:</w:t>
      </w:r>
    </w:p>
    <w:p w14:paraId="2C54B836">
      <w:pPr>
        <w:pStyle w:val="7"/>
        <w:numPr>
          <w:ilvl w:val="0"/>
          <w:numId w:val="12"/>
        </w:numPr>
        <w:tabs>
          <w:tab w:val="left" w:pos="595"/>
        </w:tabs>
        <w:spacing w:before="0" w:after="0" w:line="441" w:lineRule="auto"/>
        <w:ind w:left="360" w:right="4436" w:firstLine="0"/>
        <w:jc w:val="left"/>
        <w:rPr>
          <w:sz w:val="24"/>
        </w:rPr>
      </w:pPr>
      <w:r>
        <w:rPr>
          <w:color w:val="0D0D0D"/>
          <w:sz w:val="24"/>
        </w:rPr>
        <w:t>Student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Attendance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Tracking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Daily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log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students entering/exiting the campus.</w:t>
      </w:r>
    </w:p>
    <w:p w14:paraId="0590E0AB">
      <w:pPr>
        <w:pStyle w:val="7"/>
        <w:numPr>
          <w:ilvl w:val="0"/>
          <w:numId w:val="12"/>
        </w:numPr>
        <w:tabs>
          <w:tab w:val="left" w:pos="595"/>
        </w:tabs>
        <w:spacing w:before="0" w:after="0" w:line="441" w:lineRule="auto"/>
        <w:ind w:left="360" w:right="3282" w:firstLine="0"/>
        <w:jc w:val="left"/>
        <w:rPr>
          <w:sz w:val="24"/>
        </w:rPr>
      </w:pPr>
      <w:r>
        <w:rPr>
          <w:color w:val="0D0D0D"/>
          <w:sz w:val="24"/>
        </w:rPr>
        <w:t>Event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Registration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System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Manage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participants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events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with quick search and removal.</w:t>
      </w:r>
    </w:p>
    <w:p w14:paraId="6B308871">
      <w:pPr>
        <w:pStyle w:val="7"/>
        <w:numPr>
          <w:ilvl w:val="0"/>
          <w:numId w:val="12"/>
        </w:numPr>
        <w:tabs>
          <w:tab w:val="left" w:pos="595"/>
        </w:tabs>
        <w:spacing w:before="0" w:after="0" w:line="439" w:lineRule="auto"/>
        <w:ind w:left="360" w:right="3178" w:firstLine="0"/>
        <w:jc w:val="left"/>
        <w:rPr>
          <w:sz w:val="24"/>
        </w:rPr>
      </w:pPr>
      <w:r>
        <w:rPr>
          <w:color w:val="0D0D0D"/>
          <w:sz w:val="24"/>
        </w:rPr>
        <w:t>Library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Book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Borrowing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Keep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track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available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books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their due dates.</w:t>
      </w:r>
    </w:p>
    <w:p w14:paraId="2A1A6451">
      <w:pPr>
        <w:pStyle w:val="7"/>
        <w:numPr>
          <w:ilvl w:val="0"/>
          <w:numId w:val="12"/>
        </w:numPr>
        <w:tabs>
          <w:tab w:val="left" w:pos="595"/>
        </w:tabs>
        <w:spacing w:before="0" w:after="0" w:line="441" w:lineRule="auto"/>
        <w:ind w:left="360" w:right="4168" w:firstLine="0"/>
        <w:jc w:val="left"/>
        <w:rPr>
          <w:sz w:val="24"/>
        </w:rPr>
      </w:pPr>
      <w:r>
        <w:rPr>
          <w:color w:val="0D0D0D"/>
          <w:sz w:val="24"/>
        </w:rPr>
        <w:t>Bus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Scheduling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System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Maintain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bus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routes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stop </w:t>
      </w:r>
      <w:r>
        <w:rPr>
          <w:color w:val="0D0D0D"/>
          <w:spacing w:val="-2"/>
          <w:sz w:val="24"/>
        </w:rPr>
        <w:t>connections.</w:t>
      </w:r>
    </w:p>
    <w:p w14:paraId="016893EB">
      <w:pPr>
        <w:pStyle w:val="7"/>
        <w:numPr>
          <w:ilvl w:val="0"/>
          <w:numId w:val="12"/>
        </w:numPr>
        <w:tabs>
          <w:tab w:val="left" w:pos="595"/>
        </w:tabs>
        <w:spacing w:before="0" w:after="0" w:line="291" w:lineRule="exact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Cafeteria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Order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Queue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Serve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students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order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they</w:t>
      </w:r>
      <w:r>
        <w:rPr>
          <w:color w:val="0D0D0D"/>
          <w:spacing w:val="-2"/>
          <w:sz w:val="24"/>
        </w:rPr>
        <w:t xml:space="preserve"> arrive.</w:t>
      </w:r>
    </w:p>
    <w:p w14:paraId="6F7A5D2B">
      <w:pPr>
        <w:spacing w:before="232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1AD3114D">
      <w:pPr>
        <w:pStyle w:val="4"/>
        <w:spacing w:before="244" w:line="276" w:lineRule="auto"/>
        <w:ind w:right="376"/>
      </w:pPr>
      <w:r>
        <w:rPr>
          <w:color w:val="0D0D0D"/>
        </w:rPr>
        <w:t>Generate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complete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Campus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Resource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feature using an appropriate data structure.</w:t>
      </w:r>
    </w:p>
    <w:p w14:paraId="6D4B9BAE">
      <w:pPr>
        <w:pStyle w:val="4"/>
        <w:spacing w:before="200"/>
      </w:pPr>
      <w:r>
        <w:rPr>
          <w:color w:val="0D0D0D"/>
        </w:rPr>
        <w:t>Choose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following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implement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fully:</w:t>
      </w:r>
    </w:p>
    <w:p w14:paraId="4B1F755D">
      <w:pPr>
        <w:pStyle w:val="4"/>
        <w:spacing w:after="0"/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43AF4AF4">
      <w:pPr>
        <w:pStyle w:val="7"/>
        <w:numPr>
          <w:ilvl w:val="0"/>
          <w:numId w:val="13"/>
        </w:numPr>
        <w:tabs>
          <w:tab w:val="left" w:pos="595"/>
        </w:tabs>
        <w:spacing w:before="40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Student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Attendance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Tracking</w:t>
      </w:r>
    </w:p>
    <w:p w14:paraId="39A33737">
      <w:pPr>
        <w:pStyle w:val="7"/>
        <w:numPr>
          <w:ilvl w:val="0"/>
          <w:numId w:val="13"/>
        </w:numPr>
        <w:tabs>
          <w:tab w:val="left" w:pos="595"/>
        </w:tabs>
        <w:spacing w:before="244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Event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Registration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System</w:t>
      </w:r>
    </w:p>
    <w:p w14:paraId="1D43AA75">
      <w:pPr>
        <w:pStyle w:val="7"/>
        <w:numPr>
          <w:ilvl w:val="0"/>
          <w:numId w:val="13"/>
        </w:numPr>
        <w:tabs>
          <w:tab w:val="left" w:pos="595"/>
        </w:tabs>
        <w:spacing w:before="242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Library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Book</w:t>
      </w:r>
      <w:r>
        <w:rPr>
          <w:color w:val="0D0D0D"/>
          <w:spacing w:val="-2"/>
          <w:sz w:val="24"/>
        </w:rPr>
        <w:t xml:space="preserve"> Borrowing</w:t>
      </w:r>
    </w:p>
    <w:p w14:paraId="643D126C">
      <w:pPr>
        <w:pStyle w:val="7"/>
        <w:numPr>
          <w:ilvl w:val="0"/>
          <w:numId w:val="13"/>
        </w:numPr>
        <w:tabs>
          <w:tab w:val="left" w:pos="595"/>
        </w:tabs>
        <w:spacing w:before="245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Bus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Scheduling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System</w:t>
      </w:r>
    </w:p>
    <w:p w14:paraId="2C16C3ED">
      <w:pPr>
        <w:pStyle w:val="7"/>
        <w:numPr>
          <w:ilvl w:val="0"/>
          <w:numId w:val="13"/>
        </w:numPr>
        <w:tabs>
          <w:tab w:val="left" w:pos="595"/>
        </w:tabs>
        <w:spacing w:before="245" w:after="0" w:line="441" w:lineRule="auto"/>
        <w:ind w:left="360" w:right="7260" w:firstLine="0"/>
        <w:jc w:val="left"/>
        <w:rPr>
          <w:sz w:val="24"/>
        </w:rPr>
      </w:pPr>
      <w:r>
        <w:rPr>
          <w:color w:val="0D0D0D"/>
          <w:sz w:val="24"/>
        </w:rPr>
        <w:t>Cafeteria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Order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 xml:space="preserve">Queue </w:t>
      </w:r>
      <w:r>
        <w:rPr>
          <w:color w:val="0D0D0D"/>
          <w:spacing w:val="-2"/>
          <w:sz w:val="24"/>
        </w:rPr>
        <w:t>Requirements:</w:t>
      </w:r>
    </w:p>
    <w:p w14:paraId="398478F9">
      <w:pPr>
        <w:pStyle w:val="7"/>
        <w:numPr>
          <w:ilvl w:val="1"/>
          <w:numId w:val="13"/>
        </w:numPr>
        <w:tabs>
          <w:tab w:val="left" w:pos="488"/>
        </w:tabs>
        <w:spacing w:before="0" w:after="0" w:line="278" w:lineRule="auto"/>
        <w:ind w:left="360" w:right="486" w:firstLine="0"/>
        <w:jc w:val="left"/>
        <w:rPr>
          <w:sz w:val="24"/>
        </w:rPr>
      </w:pPr>
      <w:r>
        <w:rPr>
          <w:color w:val="0D0D0D"/>
          <w:sz w:val="24"/>
        </w:rPr>
        <w:t>Select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most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suitable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(Stack,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Queue,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Priority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Queue,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Linked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List,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BST,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Graph, Hash Table, or Deque).</w:t>
      </w:r>
    </w:p>
    <w:p w14:paraId="706BFA39">
      <w:pPr>
        <w:pStyle w:val="7"/>
        <w:numPr>
          <w:ilvl w:val="1"/>
          <w:numId w:val="13"/>
        </w:numPr>
        <w:tabs>
          <w:tab w:val="left" w:pos="488"/>
        </w:tabs>
        <w:spacing w:before="189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Implement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class-based</w:t>
      </w:r>
      <w:r>
        <w:rPr>
          <w:color w:val="0D0D0D"/>
          <w:spacing w:val="-2"/>
          <w:sz w:val="24"/>
        </w:rPr>
        <w:t xml:space="preserve"> solution.</w:t>
      </w:r>
    </w:p>
    <w:p w14:paraId="56E98976">
      <w:pPr>
        <w:pStyle w:val="7"/>
        <w:numPr>
          <w:ilvl w:val="1"/>
          <w:numId w:val="13"/>
        </w:numPr>
        <w:tabs>
          <w:tab w:val="left" w:pos="488"/>
        </w:tabs>
        <w:spacing w:before="245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methods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required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real-world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functionality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(add,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search,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display,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etc.).</w:t>
      </w:r>
    </w:p>
    <w:p w14:paraId="02A12714">
      <w:pPr>
        <w:pStyle w:val="7"/>
        <w:numPr>
          <w:ilvl w:val="1"/>
          <w:numId w:val="13"/>
        </w:numPr>
        <w:tabs>
          <w:tab w:val="left" w:pos="488"/>
        </w:tabs>
        <w:spacing w:before="244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proper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docstrings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comments.</w:t>
      </w:r>
    </w:p>
    <w:p w14:paraId="518A1C6B">
      <w:pPr>
        <w:pStyle w:val="7"/>
        <w:numPr>
          <w:ilvl w:val="1"/>
          <w:numId w:val="13"/>
        </w:numPr>
        <w:tabs>
          <w:tab w:val="left" w:pos="488"/>
        </w:tabs>
        <w:spacing w:before="245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example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usage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bottom.</w:t>
      </w:r>
    </w:p>
    <w:p w14:paraId="743DA33E">
      <w:pPr>
        <w:pStyle w:val="7"/>
        <w:numPr>
          <w:ilvl w:val="1"/>
          <w:numId w:val="13"/>
        </w:numPr>
        <w:tabs>
          <w:tab w:val="left" w:pos="488"/>
        </w:tabs>
        <w:spacing w:before="242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Code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clean,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beginner-friendly,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well-</w:t>
      </w:r>
      <w:r>
        <w:rPr>
          <w:color w:val="0D0D0D"/>
          <w:spacing w:val="-2"/>
          <w:sz w:val="24"/>
        </w:rPr>
        <w:t>structured.</w:t>
      </w:r>
    </w:p>
    <w:p w14:paraId="1DAEC21F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0DC6E30E">
      <w:pPr>
        <w:pStyle w:val="4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35980" cy="313372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5DB75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701B4E3E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6615" cy="488632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3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C5BE">
      <w:pPr>
        <w:pStyle w:val="4"/>
        <w:spacing w:after="0"/>
        <w:rPr>
          <w:sz w:val="20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160C7B00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9155" cy="452437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0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FEFA">
      <w:pPr>
        <w:pStyle w:val="4"/>
        <w:spacing w:after="0"/>
        <w:rPr>
          <w:sz w:val="20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10C02D55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05500" cy="585216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70" cy="58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D32">
      <w:pPr>
        <w:pStyle w:val="4"/>
        <w:ind w:left="0"/>
        <w:rPr>
          <w:b/>
        </w:rPr>
      </w:pPr>
    </w:p>
    <w:p w14:paraId="2F9DC861">
      <w:pPr>
        <w:pStyle w:val="4"/>
        <w:ind w:left="0"/>
        <w:rPr>
          <w:b/>
        </w:rPr>
      </w:pPr>
    </w:p>
    <w:p w14:paraId="524B0C11">
      <w:pPr>
        <w:pStyle w:val="4"/>
        <w:spacing w:before="33"/>
        <w:ind w:left="0"/>
        <w:rPr>
          <w:b/>
        </w:rPr>
      </w:pPr>
    </w:p>
    <w:p w14:paraId="792FAA9D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712E6C1B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0F3D95E5">
      <w:pPr>
        <w:pStyle w:val="4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56300" cy="2315210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326" cy="23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8471">
      <w:pPr>
        <w:pStyle w:val="4"/>
        <w:spacing w:before="150"/>
        <w:ind w:left="0"/>
        <w:rPr>
          <w:b/>
        </w:rPr>
      </w:pPr>
    </w:p>
    <w:p w14:paraId="7EDB4E0E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584239CE">
      <w:pPr>
        <w:pStyle w:val="4"/>
        <w:spacing w:before="1"/>
        <w:ind w:left="0"/>
        <w:rPr>
          <w:b/>
          <w:sz w:val="20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1837"/>
        <w:gridCol w:w="5680"/>
      </w:tblGrid>
      <w:tr w14:paraId="29DD6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62" w:type="dxa"/>
          </w:tcPr>
          <w:p w14:paraId="42DB0118">
            <w:pPr>
              <w:pStyle w:val="8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837" w:type="dxa"/>
          </w:tcPr>
          <w:p w14:paraId="7277976F">
            <w:pPr>
              <w:pStyle w:val="8"/>
              <w:ind w:left="424" w:right="248" w:hanging="164"/>
              <w:rPr>
                <w:b/>
                <w:sz w:val="24"/>
              </w:rPr>
            </w:pPr>
            <w:r>
              <w:rPr>
                <w:b/>
                <w:sz w:val="24"/>
              </w:rPr>
              <w:t>Chosen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5680" w:type="dxa"/>
          </w:tcPr>
          <w:p w14:paraId="042E5119">
            <w:pPr>
              <w:pStyle w:val="8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14:paraId="37AB4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62" w:type="dxa"/>
          </w:tcPr>
          <w:p w14:paraId="48011ACB">
            <w:pPr>
              <w:pStyle w:val="8"/>
              <w:ind w:right="640"/>
              <w:rPr>
                <w:sz w:val="24"/>
              </w:rPr>
            </w:pPr>
            <w:r>
              <w:rPr>
                <w:spacing w:val="-2"/>
                <w:sz w:val="24"/>
              </w:rPr>
              <w:t>Student Attendance Tracking</w:t>
            </w:r>
          </w:p>
        </w:tc>
        <w:tc>
          <w:tcPr>
            <w:tcW w:w="1837" w:type="dxa"/>
          </w:tcPr>
          <w:p w14:paraId="40D93FCE">
            <w:pPr>
              <w:pStyle w:val="8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Deque</w:t>
            </w:r>
          </w:p>
        </w:tc>
        <w:tc>
          <w:tcPr>
            <w:tcW w:w="5680" w:type="dxa"/>
          </w:tcPr>
          <w:p w14:paraId="2D75D64C">
            <w:pPr>
              <w:pStyle w:val="8"/>
              <w:ind w:left="106" w:right="570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points.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 deque allows insertion and removal from both ends </w:t>
            </w:r>
            <w:r>
              <w:rPr>
                <w:spacing w:val="-2"/>
                <w:sz w:val="24"/>
              </w:rPr>
              <w:t>efficiently.</w:t>
            </w:r>
          </w:p>
        </w:tc>
      </w:tr>
      <w:tr w14:paraId="603E9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062" w:type="dxa"/>
          </w:tcPr>
          <w:p w14:paraId="221D4D17">
            <w:pPr>
              <w:pStyle w:val="8"/>
              <w:spacing w:line="240" w:lineRule="auto"/>
              <w:ind w:right="147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Registration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37" w:type="dxa"/>
          </w:tcPr>
          <w:p w14:paraId="72F4D055">
            <w:pPr>
              <w:pStyle w:val="8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 xml:space="preserve"> Table</w:t>
            </w:r>
          </w:p>
        </w:tc>
        <w:tc>
          <w:tcPr>
            <w:tcW w:w="5680" w:type="dxa"/>
          </w:tcPr>
          <w:p w14:paraId="65245FD9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Quick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lookup,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insertion,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deletion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participants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 ID is essential, which hash tables provide in O(1) average time.</w:t>
            </w:r>
          </w:p>
        </w:tc>
      </w:tr>
      <w:tr w14:paraId="056D9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062" w:type="dxa"/>
          </w:tcPr>
          <w:p w14:paraId="456AFB0B">
            <w:pPr>
              <w:pStyle w:val="8"/>
              <w:spacing w:line="240" w:lineRule="auto"/>
              <w:ind w:right="640"/>
              <w:rPr>
                <w:sz w:val="24"/>
              </w:rPr>
            </w:pPr>
            <w:r>
              <w:rPr>
                <w:sz w:val="24"/>
              </w:rPr>
              <w:t>Library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Book </w:t>
            </w:r>
            <w:r>
              <w:rPr>
                <w:spacing w:val="-2"/>
                <w:sz w:val="24"/>
              </w:rPr>
              <w:t>Borrowing</w:t>
            </w:r>
          </w:p>
        </w:tc>
        <w:tc>
          <w:tcPr>
            <w:tcW w:w="1837" w:type="dxa"/>
          </w:tcPr>
          <w:p w14:paraId="20188D94">
            <w:pPr>
              <w:pStyle w:val="8"/>
              <w:spacing w:line="240" w:lineRule="auto"/>
              <w:ind w:right="348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Search Tree (BST)</w:t>
            </w:r>
          </w:p>
        </w:tc>
        <w:tc>
          <w:tcPr>
            <w:tcW w:w="5680" w:type="dxa"/>
          </w:tcPr>
          <w:p w14:paraId="5D6A2672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BST allows ordered storage of books, fast search by book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in-order </w:t>
            </w:r>
            <w:r>
              <w:rPr>
                <w:spacing w:val="-2"/>
                <w:sz w:val="24"/>
              </w:rPr>
              <w:t>traversal.</w:t>
            </w:r>
          </w:p>
        </w:tc>
      </w:tr>
      <w:tr w14:paraId="0EA4E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062" w:type="dxa"/>
          </w:tcPr>
          <w:p w14:paraId="71B3BB5B">
            <w:pPr>
              <w:pStyle w:val="8"/>
              <w:spacing w:line="270" w:lineRule="atLeast"/>
              <w:ind w:right="426"/>
              <w:rPr>
                <w:sz w:val="24"/>
              </w:rPr>
            </w:pPr>
            <w:r>
              <w:rPr>
                <w:sz w:val="24"/>
              </w:rPr>
              <w:t>Bus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Scheduling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837" w:type="dxa"/>
          </w:tcPr>
          <w:p w14:paraId="24525E30">
            <w:pPr>
              <w:pStyle w:val="8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Graph</w:t>
            </w:r>
          </w:p>
        </w:tc>
        <w:tc>
          <w:tcPr>
            <w:tcW w:w="5680" w:type="dxa"/>
          </w:tcPr>
          <w:p w14:paraId="5E311D95">
            <w:pPr>
              <w:pStyle w:val="8"/>
              <w:spacing w:line="270" w:lineRule="atLeast"/>
              <w:ind w:left="106" w:right="99"/>
              <w:rPr>
                <w:sz w:val="24"/>
              </w:rPr>
            </w:pPr>
            <w:r>
              <w:rPr>
                <w:sz w:val="24"/>
              </w:rPr>
              <w:t>Routes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naturally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modeled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vertices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edges, enabling path finding and route management.</w:t>
            </w:r>
          </w:p>
        </w:tc>
      </w:tr>
      <w:tr w14:paraId="04F4A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62" w:type="dxa"/>
          </w:tcPr>
          <w:p w14:paraId="52EE9662">
            <w:pPr>
              <w:pStyle w:val="8"/>
              <w:ind w:right="440"/>
              <w:rPr>
                <w:sz w:val="24"/>
              </w:rPr>
            </w:pPr>
            <w:r>
              <w:rPr>
                <w:sz w:val="24"/>
              </w:rPr>
              <w:t>Cafeteria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Order </w:t>
            </w:r>
            <w:r>
              <w:rPr>
                <w:spacing w:val="-4"/>
                <w:sz w:val="24"/>
              </w:rPr>
              <w:t>Queue</w:t>
            </w:r>
          </w:p>
        </w:tc>
        <w:tc>
          <w:tcPr>
            <w:tcW w:w="1837" w:type="dxa"/>
          </w:tcPr>
          <w:p w14:paraId="442E29A1">
            <w:pPr>
              <w:pStyle w:val="8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Queue</w:t>
            </w:r>
          </w:p>
        </w:tc>
        <w:tc>
          <w:tcPr>
            <w:tcW w:w="5680" w:type="dxa"/>
          </w:tcPr>
          <w:p w14:paraId="4B40873D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Orders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arrive;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queue ensures FIFO behavior perfectly.</w:t>
            </w:r>
          </w:p>
        </w:tc>
      </w:tr>
    </w:tbl>
    <w:p w14:paraId="6F9F0EAC">
      <w:pPr>
        <w:pStyle w:val="4"/>
        <w:spacing w:before="248"/>
        <w:ind w:left="0"/>
        <w:rPr>
          <w:b/>
        </w:rPr>
      </w:pPr>
    </w:p>
    <w:p w14:paraId="26ED7E6C">
      <w:pPr>
        <w:spacing w:before="0" w:line="439" w:lineRule="auto"/>
        <w:ind w:left="360" w:right="2088" w:firstLine="0"/>
        <w:jc w:val="left"/>
        <w:rPr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Description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10:</w:t>
      </w:r>
      <w:r>
        <w:rPr>
          <w:b/>
          <w:color w:val="FF0000"/>
          <w:spacing w:val="-6"/>
          <w:sz w:val="24"/>
        </w:rPr>
        <w:t xml:space="preserve"> </w:t>
      </w:r>
      <w:r>
        <w:rPr>
          <w:b/>
          <w:color w:val="0D0D0D"/>
          <w:sz w:val="24"/>
        </w:rPr>
        <w:t>Smart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E-Commerce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Platform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–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>Data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Structure</w:t>
      </w:r>
      <w:r>
        <w:rPr>
          <w:b/>
          <w:color w:val="0D0D0D"/>
          <w:spacing w:val="-4"/>
          <w:sz w:val="24"/>
        </w:rPr>
        <w:t xml:space="preserve"> </w:t>
      </w:r>
      <w:r>
        <w:rPr>
          <w:b/>
          <w:color w:val="0D0D0D"/>
          <w:sz w:val="24"/>
        </w:rPr>
        <w:t xml:space="preserve">Challenge </w:t>
      </w:r>
      <w:r>
        <w:rPr>
          <w:color w:val="0D0D0D"/>
          <w:sz w:val="24"/>
        </w:rPr>
        <w:t xml:space="preserve">An e-commerce company wants to build a Smart Online Shopping System </w:t>
      </w:r>
      <w:r>
        <w:rPr>
          <w:color w:val="0D0D0D"/>
          <w:spacing w:val="-2"/>
          <w:sz w:val="24"/>
        </w:rPr>
        <w:t>with:</w:t>
      </w:r>
    </w:p>
    <w:p w14:paraId="561E0EF2">
      <w:pPr>
        <w:pStyle w:val="7"/>
        <w:numPr>
          <w:ilvl w:val="0"/>
          <w:numId w:val="14"/>
        </w:numPr>
        <w:tabs>
          <w:tab w:val="left" w:pos="595"/>
        </w:tabs>
        <w:spacing w:before="2" w:after="0" w:line="439" w:lineRule="auto"/>
        <w:ind w:left="360" w:right="3980" w:firstLine="0"/>
        <w:jc w:val="left"/>
        <w:rPr>
          <w:sz w:val="24"/>
        </w:rPr>
      </w:pPr>
      <w:r>
        <w:rPr>
          <w:color w:val="0D0D0D"/>
          <w:sz w:val="24"/>
        </w:rPr>
        <w:t>Shopping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Cart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Management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Add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 xml:space="preserve">products </w:t>
      </w:r>
      <w:r>
        <w:rPr>
          <w:color w:val="0D0D0D"/>
          <w:spacing w:val="-2"/>
          <w:sz w:val="24"/>
        </w:rPr>
        <w:t>dynamically.</w:t>
      </w:r>
    </w:p>
    <w:p w14:paraId="4A23ADC0">
      <w:pPr>
        <w:pStyle w:val="7"/>
        <w:numPr>
          <w:ilvl w:val="0"/>
          <w:numId w:val="14"/>
        </w:numPr>
        <w:tabs>
          <w:tab w:val="left" w:pos="595"/>
        </w:tabs>
        <w:spacing w:before="1" w:after="0" w:line="439" w:lineRule="auto"/>
        <w:ind w:left="360" w:right="3051" w:firstLine="0"/>
        <w:jc w:val="left"/>
        <w:rPr>
          <w:sz w:val="24"/>
        </w:rPr>
      </w:pPr>
      <w:r>
        <w:rPr>
          <w:color w:val="0D0D0D"/>
          <w:sz w:val="24"/>
        </w:rPr>
        <w:t>Order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Processing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System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Orders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processed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order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are </w:t>
      </w:r>
      <w:r>
        <w:rPr>
          <w:color w:val="0D0D0D"/>
          <w:spacing w:val="-2"/>
          <w:sz w:val="24"/>
        </w:rPr>
        <w:t>placed.</w:t>
      </w:r>
    </w:p>
    <w:p w14:paraId="3DB86CC3">
      <w:pPr>
        <w:pStyle w:val="7"/>
        <w:spacing w:after="0" w:line="439" w:lineRule="auto"/>
        <w:jc w:val="left"/>
        <w:rPr>
          <w:sz w:val="24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798AD173">
      <w:pPr>
        <w:pStyle w:val="7"/>
        <w:numPr>
          <w:ilvl w:val="0"/>
          <w:numId w:val="14"/>
        </w:numPr>
        <w:tabs>
          <w:tab w:val="left" w:pos="595"/>
        </w:tabs>
        <w:spacing w:before="40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Top-Selling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Products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Tracker –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Products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ranked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sales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count.</w:t>
      </w:r>
    </w:p>
    <w:p w14:paraId="52EF1CF7">
      <w:pPr>
        <w:pStyle w:val="7"/>
        <w:numPr>
          <w:ilvl w:val="0"/>
          <w:numId w:val="14"/>
        </w:numPr>
        <w:tabs>
          <w:tab w:val="left" w:pos="595"/>
        </w:tabs>
        <w:spacing w:before="244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Product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Engine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Fast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lookup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products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product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5"/>
          <w:sz w:val="24"/>
        </w:rPr>
        <w:t>ID.</w:t>
      </w:r>
    </w:p>
    <w:p w14:paraId="14AD093D">
      <w:pPr>
        <w:pStyle w:val="7"/>
        <w:numPr>
          <w:ilvl w:val="0"/>
          <w:numId w:val="14"/>
        </w:numPr>
        <w:tabs>
          <w:tab w:val="left" w:pos="595"/>
        </w:tabs>
        <w:spacing w:before="242" w:after="0" w:line="441" w:lineRule="auto"/>
        <w:ind w:left="360" w:right="3631" w:firstLine="0"/>
        <w:jc w:val="left"/>
        <w:rPr>
          <w:sz w:val="24"/>
        </w:rPr>
      </w:pPr>
      <w:r>
        <w:rPr>
          <w:color w:val="0D0D0D"/>
          <w:sz w:val="24"/>
        </w:rPr>
        <w:t>Delivery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Route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Planning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–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Connect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warehouses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 xml:space="preserve">delivery </w:t>
      </w:r>
      <w:r>
        <w:rPr>
          <w:color w:val="0D0D0D"/>
          <w:spacing w:val="-2"/>
          <w:sz w:val="24"/>
        </w:rPr>
        <w:t>locations.</w:t>
      </w:r>
    </w:p>
    <w:p w14:paraId="0DA4EE59">
      <w:pPr>
        <w:spacing w:before="0" w:line="290" w:lineRule="exact"/>
        <w:ind w:left="360" w:right="0" w:firstLine="0"/>
        <w:jc w:val="left"/>
        <w:rPr>
          <w:b/>
          <w:sz w:val="24"/>
        </w:rPr>
      </w:pPr>
      <w:r>
        <w:rPr>
          <w:b/>
          <w:color w:val="0D0D0D"/>
          <w:sz w:val="24"/>
        </w:rPr>
        <w:t>Student</w:t>
      </w:r>
      <w:r>
        <w:rPr>
          <w:b/>
          <w:color w:val="0D0D0D"/>
          <w:spacing w:val="-2"/>
          <w:sz w:val="24"/>
        </w:rPr>
        <w:t xml:space="preserve"> Task:</w:t>
      </w:r>
    </w:p>
    <w:p w14:paraId="63BCDA92">
      <w:pPr>
        <w:pStyle w:val="7"/>
        <w:numPr>
          <w:ilvl w:val="1"/>
          <w:numId w:val="14"/>
        </w:numPr>
        <w:tabs>
          <w:tab w:val="left" w:pos="534"/>
        </w:tabs>
        <w:spacing w:before="245" w:after="0" w:line="240" w:lineRule="auto"/>
        <w:ind w:left="534" w:right="0" w:hanging="174"/>
        <w:jc w:val="left"/>
        <w:rPr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each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feature,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select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most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appropriate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4"/>
          <w:sz w:val="24"/>
        </w:rPr>
        <w:t>from</w:t>
      </w:r>
    </w:p>
    <w:p w14:paraId="18DF65A0">
      <w:pPr>
        <w:pStyle w:val="4"/>
        <w:spacing w:before="242"/>
      </w:pP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list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below:</w:t>
      </w:r>
    </w:p>
    <w:p w14:paraId="25342BC4">
      <w:pPr>
        <w:pStyle w:val="7"/>
        <w:numPr>
          <w:ilvl w:val="0"/>
          <w:numId w:val="15"/>
        </w:numPr>
        <w:tabs>
          <w:tab w:val="left" w:pos="541"/>
        </w:tabs>
        <w:spacing w:before="246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pacing w:val="-2"/>
          <w:sz w:val="24"/>
        </w:rPr>
        <w:t>Stack</w:t>
      </w:r>
    </w:p>
    <w:p w14:paraId="0AF41453">
      <w:pPr>
        <w:pStyle w:val="7"/>
        <w:numPr>
          <w:ilvl w:val="0"/>
          <w:numId w:val="15"/>
        </w:numPr>
        <w:tabs>
          <w:tab w:val="left" w:pos="541"/>
        </w:tabs>
        <w:spacing w:before="244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pacing w:val="-2"/>
          <w:sz w:val="24"/>
        </w:rPr>
        <w:t>Queue</w:t>
      </w:r>
    </w:p>
    <w:p w14:paraId="54EE5648">
      <w:pPr>
        <w:pStyle w:val="7"/>
        <w:numPr>
          <w:ilvl w:val="0"/>
          <w:numId w:val="15"/>
        </w:numPr>
        <w:tabs>
          <w:tab w:val="left" w:pos="541"/>
        </w:tabs>
        <w:spacing w:before="242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Priority</w:t>
      </w:r>
      <w:r>
        <w:rPr>
          <w:color w:val="0D0D0D"/>
          <w:spacing w:val="-2"/>
          <w:sz w:val="24"/>
        </w:rPr>
        <w:t xml:space="preserve"> Queue</w:t>
      </w:r>
    </w:p>
    <w:p w14:paraId="49DC28C8">
      <w:pPr>
        <w:pStyle w:val="7"/>
        <w:numPr>
          <w:ilvl w:val="0"/>
          <w:numId w:val="15"/>
        </w:numPr>
        <w:tabs>
          <w:tab w:val="left" w:pos="541"/>
        </w:tabs>
        <w:spacing w:before="245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Linked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4"/>
          <w:sz w:val="24"/>
        </w:rPr>
        <w:t>List</w:t>
      </w:r>
    </w:p>
    <w:p w14:paraId="682E18D2">
      <w:pPr>
        <w:pStyle w:val="7"/>
        <w:numPr>
          <w:ilvl w:val="0"/>
          <w:numId w:val="15"/>
        </w:numPr>
        <w:tabs>
          <w:tab w:val="left" w:pos="541"/>
        </w:tabs>
        <w:spacing w:before="245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Binary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Tree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4"/>
          <w:sz w:val="24"/>
        </w:rPr>
        <w:t>(BST)</w:t>
      </w:r>
    </w:p>
    <w:p w14:paraId="16577F35">
      <w:pPr>
        <w:pStyle w:val="7"/>
        <w:numPr>
          <w:ilvl w:val="0"/>
          <w:numId w:val="15"/>
        </w:numPr>
        <w:tabs>
          <w:tab w:val="left" w:pos="541"/>
        </w:tabs>
        <w:spacing w:before="244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pacing w:val="-2"/>
          <w:sz w:val="24"/>
        </w:rPr>
        <w:t>Graph</w:t>
      </w:r>
    </w:p>
    <w:p w14:paraId="22A3511F">
      <w:pPr>
        <w:pStyle w:val="7"/>
        <w:numPr>
          <w:ilvl w:val="0"/>
          <w:numId w:val="15"/>
        </w:numPr>
        <w:tabs>
          <w:tab w:val="left" w:pos="541"/>
        </w:tabs>
        <w:spacing w:before="243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z w:val="24"/>
        </w:rPr>
        <w:t>Hash</w:t>
      </w:r>
      <w:r>
        <w:rPr>
          <w:color w:val="0D0D0D"/>
          <w:spacing w:val="-2"/>
          <w:sz w:val="24"/>
        </w:rPr>
        <w:t xml:space="preserve"> Table</w:t>
      </w:r>
    </w:p>
    <w:p w14:paraId="46202852">
      <w:pPr>
        <w:pStyle w:val="7"/>
        <w:numPr>
          <w:ilvl w:val="0"/>
          <w:numId w:val="15"/>
        </w:numPr>
        <w:tabs>
          <w:tab w:val="left" w:pos="541"/>
        </w:tabs>
        <w:spacing w:before="245" w:after="0" w:line="240" w:lineRule="auto"/>
        <w:ind w:left="541" w:right="0" w:hanging="181"/>
        <w:jc w:val="left"/>
        <w:rPr>
          <w:sz w:val="24"/>
        </w:rPr>
      </w:pPr>
      <w:r>
        <w:rPr>
          <w:color w:val="0D0D0D"/>
          <w:spacing w:val="-2"/>
          <w:sz w:val="24"/>
        </w:rPr>
        <w:t>Deque</w:t>
      </w:r>
    </w:p>
    <w:p w14:paraId="4FAB17F5">
      <w:pPr>
        <w:pStyle w:val="7"/>
        <w:numPr>
          <w:ilvl w:val="1"/>
          <w:numId w:val="14"/>
        </w:numPr>
        <w:tabs>
          <w:tab w:val="left" w:pos="534"/>
        </w:tabs>
        <w:spacing w:before="244" w:after="0" w:line="240" w:lineRule="auto"/>
        <w:ind w:left="534" w:right="0" w:hanging="174"/>
        <w:jc w:val="left"/>
        <w:rPr>
          <w:sz w:val="24"/>
        </w:rPr>
      </w:pPr>
      <w:r>
        <w:rPr>
          <w:color w:val="0D0D0D"/>
          <w:sz w:val="24"/>
        </w:rPr>
        <w:t>Justify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choice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2–3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sentences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feature.</w:t>
      </w:r>
    </w:p>
    <w:p w14:paraId="5F05D22E">
      <w:pPr>
        <w:pStyle w:val="7"/>
        <w:numPr>
          <w:ilvl w:val="1"/>
          <w:numId w:val="14"/>
        </w:numPr>
        <w:tabs>
          <w:tab w:val="left" w:pos="534"/>
        </w:tabs>
        <w:spacing w:before="242" w:after="0" w:line="240" w:lineRule="auto"/>
        <w:ind w:left="534" w:right="0" w:hanging="174"/>
        <w:jc w:val="left"/>
        <w:rPr>
          <w:sz w:val="24"/>
        </w:rPr>
      </w:pPr>
      <w:r>
        <w:rPr>
          <w:color w:val="0D0D0D"/>
          <w:sz w:val="24"/>
        </w:rPr>
        <w:t>Implement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one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selected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feature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working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Python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program</w:t>
      </w:r>
      <w:r>
        <w:rPr>
          <w:color w:val="0D0D0D"/>
          <w:spacing w:val="-4"/>
          <w:sz w:val="24"/>
        </w:rPr>
        <w:t xml:space="preserve"> with</w:t>
      </w:r>
    </w:p>
    <w:p w14:paraId="575EC915">
      <w:pPr>
        <w:pStyle w:val="4"/>
        <w:spacing w:before="245"/>
      </w:pPr>
      <w:r>
        <w:rPr>
          <w:color w:val="0D0D0D"/>
        </w:rPr>
        <w:t>AI-assisted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generation.</w:t>
      </w:r>
    </w:p>
    <w:p w14:paraId="2F6724BC">
      <w:pPr>
        <w:spacing w:before="245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56EDAB54">
      <w:pPr>
        <w:pStyle w:val="4"/>
        <w:spacing w:before="245" w:line="439" w:lineRule="auto"/>
        <w:ind w:right="1144"/>
      </w:pPr>
      <w:r>
        <w:rPr>
          <w:color w:val="0D0D0D"/>
        </w:rPr>
        <w:t>Generate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feature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 Smart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Online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Shopping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System. Features to choose from:</w:t>
      </w:r>
    </w:p>
    <w:p w14:paraId="394E2B0A">
      <w:pPr>
        <w:pStyle w:val="7"/>
        <w:numPr>
          <w:ilvl w:val="0"/>
          <w:numId w:val="16"/>
        </w:numPr>
        <w:tabs>
          <w:tab w:val="left" w:pos="595"/>
        </w:tabs>
        <w:spacing w:before="0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Shopping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Cart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Management</w:t>
      </w:r>
    </w:p>
    <w:p w14:paraId="69BCF005">
      <w:pPr>
        <w:pStyle w:val="7"/>
        <w:numPr>
          <w:ilvl w:val="0"/>
          <w:numId w:val="16"/>
        </w:numPr>
        <w:tabs>
          <w:tab w:val="left" w:pos="595"/>
        </w:tabs>
        <w:spacing w:before="245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Order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Processing</w:t>
      </w:r>
      <w:r>
        <w:rPr>
          <w:color w:val="0D0D0D"/>
          <w:spacing w:val="-2"/>
          <w:sz w:val="24"/>
        </w:rPr>
        <w:t xml:space="preserve"> System</w:t>
      </w:r>
    </w:p>
    <w:p w14:paraId="56E94587">
      <w:pPr>
        <w:pStyle w:val="7"/>
        <w:numPr>
          <w:ilvl w:val="0"/>
          <w:numId w:val="16"/>
        </w:numPr>
        <w:tabs>
          <w:tab w:val="left" w:pos="595"/>
        </w:tabs>
        <w:spacing w:before="242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Top-Selling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Products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Tracker</w:t>
      </w:r>
    </w:p>
    <w:p w14:paraId="7B9B692E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550B0359">
      <w:pPr>
        <w:pStyle w:val="7"/>
        <w:numPr>
          <w:ilvl w:val="0"/>
          <w:numId w:val="16"/>
        </w:numPr>
        <w:tabs>
          <w:tab w:val="left" w:pos="595"/>
        </w:tabs>
        <w:spacing w:before="40" w:after="0" w:line="240" w:lineRule="auto"/>
        <w:ind w:left="595" w:right="0" w:hanging="235"/>
        <w:jc w:val="left"/>
        <w:rPr>
          <w:sz w:val="24"/>
        </w:rPr>
      </w:pPr>
      <w:r>
        <w:rPr>
          <w:color w:val="0D0D0D"/>
          <w:sz w:val="24"/>
        </w:rPr>
        <w:t>Product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Search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Engine</w:t>
      </w:r>
    </w:p>
    <w:p w14:paraId="422EBD26">
      <w:pPr>
        <w:pStyle w:val="7"/>
        <w:numPr>
          <w:ilvl w:val="0"/>
          <w:numId w:val="16"/>
        </w:numPr>
        <w:tabs>
          <w:tab w:val="left" w:pos="595"/>
        </w:tabs>
        <w:spacing w:before="244" w:after="0" w:line="439" w:lineRule="auto"/>
        <w:ind w:left="360" w:right="7154" w:firstLine="0"/>
        <w:jc w:val="left"/>
        <w:rPr>
          <w:sz w:val="24"/>
        </w:rPr>
      </w:pPr>
      <w:r>
        <w:rPr>
          <w:color w:val="0D0D0D"/>
          <w:sz w:val="24"/>
        </w:rPr>
        <w:t>Delivery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Route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 xml:space="preserve">Planning </w:t>
      </w:r>
      <w:r>
        <w:rPr>
          <w:color w:val="0D0D0D"/>
          <w:spacing w:val="-2"/>
          <w:sz w:val="24"/>
        </w:rPr>
        <w:t>Requirements:</w:t>
      </w:r>
    </w:p>
    <w:p w14:paraId="321331B2">
      <w:pPr>
        <w:pStyle w:val="7"/>
        <w:numPr>
          <w:ilvl w:val="1"/>
          <w:numId w:val="16"/>
        </w:numPr>
        <w:tabs>
          <w:tab w:val="left" w:pos="488"/>
        </w:tabs>
        <w:spacing w:before="1" w:after="0" w:line="278" w:lineRule="auto"/>
        <w:ind w:left="360" w:right="682" w:firstLine="0"/>
        <w:jc w:val="left"/>
        <w:rPr>
          <w:sz w:val="24"/>
        </w:rPr>
      </w:pPr>
      <w:r>
        <w:rPr>
          <w:color w:val="0D0D0D"/>
          <w:sz w:val="24"/>
        </w:rPr>
        <w:t>Choose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most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appropriate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data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structure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(Stack,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Queue,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Priority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Queue,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Linked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List,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BST, Graph, Hash Table, or Deque)</w:t>
      </w:r>
    </w:p>
    <w:p w14:paraId="42ABA089">
      <w:pPr>
        <w:pStyle w:val="7"/>
        <w:numPr>
          <w:ilvl w:val="1"/>
          <w:numId w:val="16"/>
        </w:numPr>
        <w:tabs>
          <w:tab w:val="left" w:pos="488"/>
        </w:tabs>
        <w:spacing w:before="194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Implement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class-based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solution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relevant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methods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(add,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remove,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search,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display,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etc.)</w:t>
      </w:r>
    </w:p>
    <w:p w14:paraId="1FFEE910">
      <w:pPr>
        <w:pStyle w:val="7"/>
        <w:numPr>
          <w:ilvl w:val="1"/>
          <w:numId w:val="16"/>
        </w:numPr>
        <w:tabs>
          <w:tab w:val="left" w:pos="488"/>
        </w:tabs>
        <w:spacing w:before="244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proper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docstrings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comments</w:t>
      </w:r>
    </w:p>
    <w:p w14:paraId="1EC8E76C">
      <w:pPr>
        <w:pStyle w:val="7"/>
        <w:numPr>
          <w:ilvl w:val="1"/>
          <w:numId w:val="16"/>
        </w:numPr>
        <w:tabs>
          <w:tab w:val="left" w:pos="488"/>
        </w:tabs>
        <w:spacing w:before="246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Provide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example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usage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5"/>
          <w:sz w:val="24"/>
        </w:rPr>
        <w:t>end</w:t>
      </w:r>
    </w:p>
    <w:p w14:paraId="00BAFD0D">
      <w:pPr>
        <w:pStyle w:val="7"/>
        <w:numPr>
          <w:ilvl w:val="1"/>
          <w:numId w:val="16"/>
        </w:numPr>
        <w:tabs>
          <w:tab w:val="left" w:pos="488"/>
        </w:tabs>
        <w:spacing w:before="242" w:after="0" w:line="240" w:lineRule="auto"/>
        <w:ind w:left="488" w:right="0" w:hanging="128"/>
        <w:jc w:val="left"/>
        <w:rPr>
          <w:sz w:val="24"/>
        </w:rPr>
      </w:pPr>
      <w:r>
        <w:rPr>
          <w:color w:val="0D0D0D"/>
          <w:sz w:val="24"/>
        </w:rPr>
        <w:t>Ensure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clean,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efficient,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beginner-</w:t>
      </w:r>
      <w:r>
        <w:rPr>
          <w:color w:val="0D0D0D"/>
          <w:spacing w:val="-2"/>
          <w:sz w:val="24"/>
        </w:rPr>
        <w:t>friendly</w:t>
      </w:r>
    </w:p>
    <w:p w14:paraId="1ED3A574"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Python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Code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:</w:t>
      </w:r>
    </w:p>
    <w:p w14:paraId="192A3656">
      <w:pPr>
        <w:pStyle w:val="4"/>
        <w:spacing w:before="1"/>
        <w:ind w:left="0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34075" cy="406717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24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5A181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080" w:header="720" w:footer="720" w:gutter="0"/>
          <w:cols w:space="720" w:num="1"/>
        </w:sectPr>
      </w:pPr>
    </w:p>
    <w:p w14:paraId="319D7304">
      <w:pPr>
        <w:pStyle w:val="4"/>
        <w:ind w:left="39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42965" cy="6436360"/>
                <wp:effectExtent l="0" t="0" r="0" b="2539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6436360"/>
                          <a:chOff x="0" y="0"/>
                          <a:chExt cx="5942965" cy="643636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965" cy="5064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79" y="5064125"/>
                            <a:ext cx="4476255" cy="1371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06.8pt;width:467.95pt;" coordsize="5942965,6436360" o:gfxdata="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StP+Ssar/wBgSz/9H3NdbXJWn/JW&#10;NV/7Aln/AOj7mutoAKKKKACszQf+Pa5/6+5//RjVp1maD/x7XP8A19z/APoxqANO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">
                <o:lock v:ext="edit" aspectratio="f"/>
                <v:shape id="Image 31" o:spid="_x0000_s1026" o:spt="75" type="#_x0000_t75" style="position:absolute;left:0;top:0;height:5064125;width:5942965;" filled="f" o:preferrelative="t" stroked="f" coordsize="21600,21600" o:gfxdata="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25Y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5" o:title=""/>
                  <o:lock v:ext="edit" aspectratio="f"/>
                </v:shape>
                <v:shape id="Image 32" o:spid="_x0000_s1026" o:spt="75" type="#_x0000_t75" style="position:absolute;left:43979;top:5064125;height:1371999;width:4476255;" filled="f" o:preferrelative="t" stroked="f" coordsize="21600,21600" o:gfxdata="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dZH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218C7AB">
      <w:pPr>
        <w:pStyle w:val="4"/>
        <w:ind w:left="0"/>
        <w:rPr>
          <w:b/>
        </w:rPr>
      </w:pPr>
    </w:p>
    <w:p w14:paraId="52422EAE">
      <w:pPr>
        <w:pStyle w:val="4"/>
        <w:ind w:left="0"/>
        <w:rPr>
          <w:b/>
        </w:rPr>
      </w:pPr>
    </w:p>
    <w:p w14:paraId="7AD8E894">
      <w:pPr>
        <w:pStyle w:val="4"/>
        <w:ind w:left="0"/>
        <w:rPr>
          <w:b/>
        </w:rPr>
      </w:pPr>
    </w:p>
    <w:p w14:paraId="3F4874D0">
      <w:pPr>
        <w:pStyle w:val="4"/>
        <w:ind w:left="0"/>
        <w:rPr>
          <w:b/>
        </w:rPr>
      </w:pPr>
    </w:p>
    <w:p w14:paraId="1F983363">
      <w:pPr>
        <w:pStyle w:val="4"/>
        <w:spacing w:before="45"/>
        <w:ind w:left="0"/>
        <w:rPr>
          <w:b/>
        </w:rPr>
      </w:pPr>
    </w:p>
    <w:p w14:paraId="5D014C80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1692B531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080" w:header="720" w:footer="720" w:gutter="0"/>
          <w:cols w:space="720" w:num="1"/>
        </w:sectPr>
      </w:pPr>
    </w:p>
    <w:p w14:paraId="50FBE76D">
      <w:pPr>
        <w:pStyle w:val="4"/>
        <w:ind w:left="401"/>
        <w:rPr>
          <w:sz w:val="20"/>
        </w:rPr>
      </w:pPr>
      <w:r>
        <w:rPr>
          <w:sz w:val="20"/>
        </w:rPr>
        <w:drawing>
          <wp:inline distT="0" distB="0" distL="0" distR="0">
            <wp:extent cx="5956935" cy="191452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3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521">
      <w:pPr>
        <w:pStyle w:val="4"/>
        <w:ind w:left="0"/>
        <w:rPr>
          <w:b/>
        </w:rPr>
      </w:pPr>
    </w:p>
    <w:p w14:paraId="3FFE7284">
      <w:pPr>
        <w:pStyle w:val="4"/>
        <w:spacing w:before="16"/>
        <w:ind w:left="0"/>
        <w:rPr>
          <w:b/>
        </w:rPr>
      </w:pPr>
    </w:p>
    <w:p w14:paraId="20E8234E"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633A9AB3">
      <w:pPr>
        <w:pStyle w:val="4"/>
        <w:spacing w:before="1"/>
        <w:ind w:left="0"/>
        <w:rPr>
          <w:b/>
          <w:sz w:val="20"/>
        </w:rPr>
      </w:pPr>
    </w:p>
    <w:tbl>
      <w:tblPr>
        <w:tblStyle w:val="3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9"/>
        <w:gridCol w:w="1770"/>
        <w:gridCol w:w="5680"/>
      </w:tblGrid>
      <w:tr w14:paraId="1A325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129" w:type="dxa"/>
          </w:tcPr>
          <w:p w14:paraId="66B35D9D">
            <w:pPr>
              <w:pStyle w:val="8"/>
              <w:spacing w:line="275" w:lineRule="exact"/>
              <w:ind w:left="6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770" w:type="dxa"/>
          </w:tcPr>
          <w:p w14:paraId="5B0CE70C">
            <w:pPr>
              <w:pStyle w:val="8"/>
              <w:ind w:left="391" w:right="214" w:hanging="164"/>
              <w:rPr>
                <w:b/>
                <w:sz w:val="24"/>
              </w:rPr>
            </w:pPr>
            <w:r>
              <w:rPr>
                <w:b/>
                <w:sz w:val="24"/>
              </w:rPr>
              <w:t>Chosen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5680" w:type="dxa"/>
          </w:tcPr>
          <w:p w14:paraId="02E42203">
            <w:pPr>
              <w:pStyle w:val="8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14:paraId="04CA5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129" w:type="dxa"/>
          </w:tcPr>
          <w:p w14:paraId="6CA52566">
            <w:pPr>
              <w:pStyle w:val="8"/>
              <w:spacing w:line="240" w:lineRule="auto"/>
              <w:ind w:right="613"/>
              <w:rPr>
                <w:sz w:val="24"/>
              </w:rPr>
            </w:pPr>
            <w:r>
              <w:rPr>
                <w:sz w:val="24"/>
              </w:rPr>
              <w:t>Shopping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Cart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770" w:type="dxa"/>
          </w:tcPr>
          <w:p w14:paraId="138800EE">
            <w:pPr>
              <w:pStyle w:val="8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Linked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5680" w:type="dxa"/>
          </w:tcPr>
          <w:p w14:paraId="4E655E86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add/remove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items;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lists allow flexible insertion and deletion without shifting </w:t>
            </w:r>
            <w:r>
              <w:rPr>
                <w:spacing w:val="-2"/>
                <w:sz w:val="24"/>
              </w:rPr>
              <w:t>elements.</w:t>
            </w:r>
          </w:p>
        </w:tc>
      </w:tr>
      <w:tr w14:paraId="26EDD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2129" w:type="dxa"/>
          </w:tcPr>
          <w:p w14:paraId="5387CC41">
            <w:pPr>
              <w:pStyle w:val="8"/>
              <w:spacing w:line="270" w:lineRule="atLeast"/>
              <w:ind w:right="347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Processing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70" w:type="dxa"/>
          </w:tcPr>
          <w:p w14:paraId="1CA9E8BD">
            <w:pPr>
              <w:pStyle w:val="8"/>
              <w:spacing w:line="240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Queue</w:t>
            </w:r>
          </w:p>
        </w:tc>
        <w:tc>
          <w:tcPr>
            <w:tcW w:w="5680" w:type="dxa"/>
          </w:tcPr>
          <w:p w14:paraId="1F7B4F7C">
            <w:pPr>
              <w:pStyle w:val="8"/>
              <w:spacing w:line="270" w:lineRule="atLeast"/>
              <w:ind w:left="106" w:right="99"/>
              <w:rPr>
                <w:sz w:val="24"/>
              </w:rPr>
            </w:pPr>
            <w:r>
              <w:rPr>
                <w:sz w:val="24"/>
              </w:rPr>
              <w:t>Orders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fulfilled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placed, making a FIFO queue the natural choice.</w:t>
            </w:r>
          </w:p>
        </w:tc>
      </w:tr>
      <w:tr w14:paraId="2C047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129" w:type="dxa"/>
          </w:tcPr>
          <w:p w14:paraId="747370D9">
            <w:pPr>
              <w:pStyle w:val="8"/>
              <w:ind w:right="3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Top-Selling </w:t>
            </w:r>
            <w:r>
              <w:rPr>
                <w:sz w:val="24"/>
              </w:rPr>
              <w:t>Products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Tracker</w:t>
            </w:r>
          </w:p>
        </w:tc>
        <w:tc>
          <w:tcPr>
            <w:tcW w:w="1770" w:type="dxa"/>
          </w:tcPr>
          <w:p w14:paraId="21FBA652">
            <w:pPr>
              <w:pStyle w:val="8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Priority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Queue</w:t>
            </w:r>
          </w:p>
        </w:tc>
        <w:tc>
          <w:tcPr>
            <w:tcW w:w="5680" w:type="dxa"/>
          </w:tcPr>
          <w:p w14:paraId="74FBCB43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Products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ranked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count;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priority queue allows efficient retrieval of top-selling items.</w:t>
            </w:r>
          </w:p>
        </w:tc>
      </w:tr>
      <w:tr w14:paraId="6E7DF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129" w:type="dxa"/>
          </w:tcPr>
          <w:p w14:paraId="451A2E13">
            <w:pPr>
              <w:pStyle w:val="8"/>
              <w:ind w:right="547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770" w:type="dxa"/>
          </w:tcPr>
          <w:p w14:paraId="0B5121FA">
            <w:pPr>
              <w:pStyle w:val="8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2"/>
                <w:sz w:val="24"/>
              </w:rPr>
              <w:t xml:space="preserve"> Table</w:t>
            </w:r>
          </w:p>
        </w:tc>
        <w:tc>
          <w:tcPr>
            <w:tcW w:w="5680" w:type="dxa"/>
          </w:tcPr>
          <w:p w14:paraId="78B96CE9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lookup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critical;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tables provide O(1) average search time.</w:t>
            </w:r>
          </w:p>
        </w:tc>
      </w:tr>
      <w:tr w14:paraId="65011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129" w:type="dxa"/>
          </w:tcPr>
          <w:p w14:paraId="7A93BE6C">
            <w:pPr>
              <w:pStyle w:val="8"/>
              <w:spacing w:line="240" w:lineRule="auto"/>
              <w:ind w:right="534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Route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1770" w:type="dxa"/>
          </w:tcPr>
          <w:p w14:paraId="468929C9">
            <w:pPr>
              <w:pStyle w:val="8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Graph</w:t>
            </w:r>
          </w:p>
        </w:tc>
        <w:tc>
          <w:tcPr>
            <w:tcW w:w="5680" w:type="dxa"/>
          </w:tcPr>
          <w:p w14:paraId="35EF2BC4">
            <w:pPr>
              <w:pStyle w:val="8"/>
              <w:ind w:left="106" w:right="99"/>
              <w:rPr>
                <w:sz w:val="24"/>
              </w:rPr>
            </w:pPr>
            <w:r>
              <w:rPr>
                <w:sz w:val="24"/>
              </w:rPr>
              <w:t>Warehouses and delivery locations are nodes; roads/routes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edges.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Graphs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route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optimization and pathfinding.</w:t>
            </w:r>
          </w:p>
        </w:tc>
      </w:tr>
    </w:tbl>
    <w:p w14:paraId="0D0334C6"/>
    <w:sectPr>
      <w:pgSz w:w="12240" w:h="15840"/>
      <w:pgMar w:top="144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3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6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60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3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6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0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13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6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184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0"/>
      <w:numFmt w:val="bullet"/>
      <w:lvlText w:val="o"/>
      <w:lvlJc w:val="left"/>
      <w:pPr>
        <w:ind w:left="542" w:hanging="183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3"/>
      </w:pPr>
      <w:rPr>
        <w:rFonts w:hint="default"/>
        <w:lang w:val="en-US" w:eastAsia="en-US" w:bidi="ar-SA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2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3"/>
      </w:pPr>
      <w:rPr>
        <w:rFonts w:hint="default"/>
        <w:lang w:val="en-US" w:eastAsia="en-US" w:bidi="ar-SA"/>
      </w:rPr>
    </w:lvl>
  </w:abstractNum>
  <w:abstractNum w:abstractNumId="7">
    <w:nsid w:val="0248C179"/>
    <w:multiLevelType w:val="multilevel"/>
    <w:tmpl w:val="0248C179"/>
    <w:lvl w:ilvl="0" w:tentative="0">
      <w:start w:val="4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60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184"/>
      </w:pPr>
      <w:rPr>
        <w:rFonts w:hint="default"/>
        <w:lang w:val="en-US" w:eastAsia="en-US" w:bidi="ar-SA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36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3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06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60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3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6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20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3" w:hanging="130"/>
      </w:pPr>
      <w:rPr>
        <w:rFonts w:hint="default"/>
        <w:lang w:val="en-US" w:eastAsia="en-US" w:bidi="ar-SA"/>
      </w:rPr>
    </w:lvl>
  </w:abstractNum>
  <w:abstractNum w:abstractNumId="10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544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11">
    <w:nsid w:val="2A8F537B"/>
    <w:multiLevelType w:val="multilevel"/>
    <w:tmpl w:val="2A8F537B"/>
    <w:lvl w:ilvl="0" w:tentative="0">
      <w:start w:val="4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3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35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60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80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0" w:hanging="175"/>
      </w:pPr>
      <w:rPr>
        <w:rFonts w:hint="default"/>
        <w:lang w:val="en-US" w:eastAsia="en-US" w:bidi="ar-SA"/>
      </w:rPr>
    </w:lvl>
  </w:abstractNum>
  <w:abstractNum w:abstractNumId="13">
    <w:nsid w:val="59ADCABA"/>
    <w:multiLevelType w:val="multilevel"/>
    <w:tmpl w:val="59ADCABA"/>
    <w:lvl w:ilvl="0" w:tentative="0">
      <w:start w:val="3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97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6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23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23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2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2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2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2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2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238"/>
      </w:pPr>
      <w:rPr>
        <w:rFonts w:hint="default"/>
        <w:lang w:val="en-US" w:eastAsia="en-US" w:bidi="ar-SA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543" w:hanging="1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95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18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18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18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18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18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18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18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184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C56C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60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0"/>
      <w:ind w:right="624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45"/>
      <w:ind w:left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677</Words>
  <Characters>3907</Characters>
  <TotalTime>0</TotalTime>
  <ScaleCrop>false</ScaleCrop>
  <LinksUpToDate>false</LinksUpToDate>
  <CharactersWithSpaces>4472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2026-03-23T04:04:00Z</dcterms:created>
  <dc:creator>DELL</dc:creator>
  <cp:lastModifiedBy>2303A 51706</cp:lastModifiedBy>
  <dcterms:modified xsi:type="dcterms:W3CDTF">2026-03-23T04:06:47Z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eyJoZGlkIjoiMmUyMWU1ZTBmZTA4YmEyNDA3NjUyZWI0ZDFhOWQ0YzYiLCJ1c2VySWQiOiI1Njc0NTc0Mzc3NTcifQ==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DF8501865243449A96279B70E2BB7DBC_12</vt:lpwstr>
  </property>
</Properties>
</file>