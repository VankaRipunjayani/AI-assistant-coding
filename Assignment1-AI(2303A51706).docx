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A1154">
      <w:pPr>
        <w:pStyle w:val="5"/>
      </w:pPr>
      <w:r>
        <w:rPr>
          <w:w w:val="105"/>
        </w:rPr>
        <w:t>Assignment-</w:t>
      </w:r>
      <w:r>
        <w:rPr>
          <w:spacing w:val="-10"/>
          <w:w w:val="110"/>
        </w:rPr>
        <w:t>1</w:t>
      </w:r>
    </w:p>
    <w:p w14:paraId="390A7A57">
      <w:pPr>
        <w:pStyle w:val="4"/>
        <w:spacing w:before="254"/>
        <w:rPr>
          <w:rFonts w:hint="default" w:ascii="Arial MT"/>
          <w:lang w:val="en-IN"/>
        </w:rPr>
      </w:pPr>
      <w:r>
        <w:rPr>
          <w:rFonts w:ascii="Arial MT"/>
          <w:w w:val="105"/>
        </w:rPr>
        <w:t>HT</w:t>
      </w:r>
      <w:r>
        <w:rPr>
          <w:rFonts w:ascii="Arial MT"/>
          <w:spacing w:val="-12"/>
          <w:w w:val="105"/>
        </w:rPr>
        <w:t xml:space="preserve"> </w:t>
      </w:r>
      <w:r>
        <w:rPr>
          <w:rFonts w:ascii="Arial MT"/>
          <w:w w:val="105"/>
        </w:rPr>
        <w:t>No</w:t>
      </w:r>
      <w:r>
        <w:rPr>
          <w:rFonts w:ascii="Arial MT"/>
          <w:spacing w:val="-12"/>
          <w:w w:val="105"/>
        </w:rPr>
        <w:t xml:space="preserve"> </w:t>
      </w:r>
      <w:r>
        <w:rPr>
          <w:rFonts w:ascii="Arial MT"/>
          <w:spacing w:val="-2"/>
          <w:w w:val="105"/>
        </w:rPr>
        <w:t>:2303A51</w:t>
      </w:r>
      <w:r>
        <w:rPr>
          <w:rFonts w:hint="default" w:ascii="Arial MT"/>
          <w:spacing w:val="-2"/>
          <w:w w:val="105"/>
          <w:lang w:val="en-IN"/>
        </w:rPr>
        <w:t>706</w:t>
      </w:r>
      <w:bookmarkStart w:id="0" w:name="_GoBack"/>
      <w:bookmarkEnd w:id="0"/>
    </w:p>
    <w:p w14:paraId="34FF1086">
      <w:pPr>
        <w:pStyle w:val="4"/>
        <w:spacing w:before="242"/>
        <w:rPr>
          <w:rFonts w:ascii="Arial MT"/>
        </w:rPr>
      </w:pPr>
      <w:r>
        <w:rPr>
          <w:rFonts w:ascii="Arial MT"/>
          <w:w w:val="110"/>
        </w:rPr>
        <w:t>Batch</w:t>
      </w:r>
      <w:r>
        <w:rPr>
          <w:rFonts w:ascii="Arial MT"/>
          <w:spacing w:val="-6"/>
          <w:w w:val="110"/>
        </w:rPr>
        <w:t xml:space="preserve"> </w:t>
      </w:r>
      <w:r>
        <w:rPr>
          <w:rFonts w:ascii="Arial MT"/>
          <w:spacing w:val="-4"/>
          <w:w w:val="110"/>
        </w:rPr>
        <w:t>No:28</w:t>
      </w:r>
    </w:p>
    <w:p w14:paraId="509191E7">
      <w:pPr>
        <w:spacing w:before="239" w:line="278" w:lineRule="auto"/>
        <w:ind w:left="0" w:right="402" w:firstLine="0"/>
        <w:jc w:val="left"/>
        <w:rPr>
          <w:b/>
          <w:sz w:val="24"/>
        </w:rPr>
      </w:pPr>
      <w:r>
        <w:rPr>
          <w:b/>
          <w:color w:val="FF0000"/>
          <w:sz w:val="24"/>
        </w:rPr>
        <w:t>Task1:</w:t>
      </w:r>
      <w:r>
        <w:rPr>
          <w:b/>
          <w:color w:val="FF0000"/>
          <w:spacing w:val="40"/>
          <w:sz w:val="24"/>
        </w:rPr>
        <w:t xml:space="preserve"> </w:t>
      </w:r>
      <w:r>
        <w:rPr>
          <w:b/>
          <w:sz w:val="24"/>
        </w:rPr>
        <w:t>AI-Generated</w:t>
      </w:r>
      <w:r>
        <w:rPr>
          <w:b/>
          <w:spacing w:val="-3"/>
          <w:sz w:val="24"/>
        </w:rPr>
        <w:t xml:space="preserve"> </w:t>
      </w:r>
      <w:r>
        <w:rPr>
          <w:b/>
          <w:sz w:val="24"/>
        </w:rPr>
        <w:t>Logic</w:t>
      </w:r>
      <w:r>
        <w:rPr>
          <w:b/>
          <w:spacing w:val="-5"/>
          <w:sz w:val="24"/>
        </w:rPr>
        <w:t xml:space="preserve"> </w:t>
      </w:r>
      <w:r>
        <w:rPr>
          <w:b/>
          <w:sz w:val="24"/>
        </w:rPr>
        <w:t>Without</w:t>
      </w:r>
      <w:r>
        <w:rPr>
          <w:b/>
          <w:spacing w:val="-5"/>
          <w:sz w:val="24"/>
        </w:rPr>
        <w:t xml:space="preserve"> </w:t>
      </w:r>
      <w:r>
        <w:rPr>
          <w:b/>
          <w:sz w:val="24"/>
        </w:rPr>
        <w:t>Modularization</w:t>
      </w:r>
      <w:r>
        <w:rPr>
          <w:b/>
          <w:spacing w:val="-4"/>
          <w:sz w:val="24"/>
        </w:rPr>
        <w:t xml:space="preserve"> </w:t>
      </w:r>
      <w:r>
        <w:rPr>
          <w:b/>
          <w:sz w:val="24"/>
        </w:rPr>
        <w:t>(Fibonacci</w:t>
      </w:r>
      <w:r>
        <w:rPr>
          <w:b/>
          <w:spacing w:val="-5"/>
          <w:sz w:val="24"/>
        </w:rPr>
        <w:t xml:space="preserve"> </w:t>
      </w:r>
      <w:r>
        <w:rPr>
          <w:b/>
          <w:sz w:val="24"/>
        </w:rPr>
        <w:t>Sequence</w:t>
      </w:r>
      <w:r>
        <w:rPr>
          <w:b/>
          <w:spacing w:val="40"/>
          <w:sz w:val="24"/>
        </w:rPr>
        <w:t xml:space="preserve"> </w:t>
      </w:r>
      <w:r>
        <w:rPr>
          <w:b/>
          <w:sz w:val="24"/>
        </w:rPr>
        <w:t xml:space="preserve">Without </w:t>
      </w:r>
      <w:r>
        <w:rPr>
          <w:b/>
          <w:spacing w:val="-2"/>
          <w:sz w:val="24"/>
        </w:rPr>
        <w:t>Functions)</w:t>
      </w:r>
    </w:p>
    <w:p w14:paraId="251BAEB0">
      <w:pPr>
        <w:pStyle w:val="4"/>
        <w:spacing w:before="190" w:line="276" w:lineRule="auto"/>
        <w:ind w:right="402"/>
      </w:pPr>
      <w:r>
        <w:rPr>
          <w:b/>
          <w:color w:val="FF0000"/>
        </w:rPr>
        <w:t>Prompt:</w:t>
      </w:r>
      <w:r>
        <w:rPr>
          <w:b/>
          <w:color w:val="FF0000"/>
          <w:spacing w:val="40"/>
        </w:rPr>
        <w:t xml:space="preserve"> </w:t>
      </w:r>
      <w:r>
        <w:t>Write</w:t>
      </w:r>
      <w:r>
        <w:rPr>
          <w:spacing w:val="-3"/>
        </w:rPr>
        <w:t xml:space="preserve"> </w:t>
      </w:r>
      <w:r>
        <w:t>a</w:t>
      </w:r>
      <w:r>
        <w:rPr>
          <w:spacing w:val="-5"/>
        </w:rPr>
        <w:t xml:space="preserve"> </w:t>
      </w:r>
      <w:r>
        <w:t>Python</w:t>
      </w:r>
      <w:r>
        <w:rPr>
          <w:spacing w:val="-1"/>
        </w:rPr>
        <w:t xml:space="preserve"> </w:t>
      </w:r>
      <w:r>
        <w:t>program</w:t>
      </w:r>
      <w:r>
        <w:rPr>
          <w:spacing w:val="-3"/>
        </w:rPr>
        <w:t xml:space="preserve"> </w:t>
      </w:r>
      <w:r>
        <w:t>to</w:t>
      </w:r>
      <w:r>
        <w:rPr>
          <w:spacing w:val="-3"/>
        </w:rPr>
        <w:t xml:space="preserve"> </w:t>
      </w:r>
      <w:r>
        <w:t>print</w:t>
      </w:r>
      <w:r>
        <w:rPr>
          <w:spacing w:val="-3"/>
        </w:rPr>
        <w:t xml:space="preserve"> </w:t>
      </w:r>
      <w:r>
        <w:t>Fibonacci</w:t>
      </w:r>
      <w:r>
        <w:rPr>
          <w:spacing w:val="-3"/>
        </w:rPr>
        <w:t xml:space="preserve"> </w:t>
      </w:r>
      <w:r>
        <w:t>sequence</w:t>
      </w:r>
      <w:r>
        <w:rPr>
          <w:spacing w:val="-4"/>
        </w:rPr>
        <w:t xml:space="preserve"> </w:t>
      </w:r>
      <w:r>
        <w:t>up</w:t>
      </w:r>
      <w:r>
        <w:rPr>
          <w:spacing w:val="-3"/>
        </w:rPr>
        <w:t xml:space="preserve"> </w:t>
      </w:r>
      <w:r>
        <w:t>to</w:t>
      </w:r>
      <w:r>
        <w:rPr>
          <w:spacing w:val="-3"/>
        </w:rPr>
        <w:t xml:space="preserve"> </w:t>
      </w:r>
      <w:r>
        <w:t>n</w:t>
      </w:r>
      <w:r>
        <w:rPr>
          <w:spacing w:val="-3"/>
        </w:rPr>
        <w:t xml:space="preserve"> </w:t>
      </w:r>
      <w:r>
        <w:t>terms</w:t>
      </w:r>
      <w:r>
        <w:rPr>
          <w:spacing w:val="-3"/>
        </w:rPr>
        <w:t xml:space="preserve"> </w:t>
      </w:r>
      <w:r>
        <w:t>without</w:t>
      </w:r>
      <w:r>
        <w:rPr>
          <w:spacing w:val="-3"/>
        </w:rPr>
        <w:t xml:space="preserve"> </w:t>
      </w:r>
      <w:r>
        <w:t xml:space="preserve">using functionsWrite a Python program to print Fibonacci sequence up to n terms without using </w:t>
      </w:r>
      <w:r>
        <w:rPr>
          <w:spacing w:val="-2"/>
        </w:rPr>
        <w:t>functions</w:t>
      </w:r>
    </w:p>
    <w:p w14:paraId="08BF86B3">
      <w:pPr>
        <w:spacing w:before="205"/>
        <w:ind w:left="0" w:right="0" w:firstLine="0"/>
        <w:jc w:val="left"/>
        <w:rPr>
          <w:b/>
          <w:sz w:val="24"/>
        </w:rPr>
      </w:pPr>
      <w:r>
        <w:rPr>
          <w:b/>
          <w:color w:val="FF0000"/>
          <w:spacing w:val="-2"/>
          <w:sz w:val="24"/>
        </w:rPr>
        <w:t>Code:</w:t>
      </w:r>
    </w:p>
    <w:p w14:paraId="4396F9E8">
      <w:pPr>
        <w:pStyle w:val="4"/>
        <w:rPr>
          <w:b/>
          <w:sz w:val="19"/>
        </w:rPr>
      </w:pPr>
      <w:r>
        <w:rPr>
          <w:b/>
          <w:sz w:val="19"/>
        </w:rPr>
        <w:drawing>
          <wp:anchor distT="0" distB="0" distL="0" distR="0" simplePos="0" relativeHeight="251659264" behindDoc="1" locked="0" layoutInCell="1" allowOverlap="1">
            <wp:simplePos x="0" y="0"/>
            <wp:positionH relativeFrom="page">
              <wp:posOffset>933450</wp:posOffset>
            </wp:positionH>
            <wp:positionV relativeFrom="paragraph">
              <wp:posOffset>153670</wp:posOffset>
            </wp:positionV>
            <wp:extent cx="5982335" cy="37522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82271" cy="3752469"/>
                    </a:xfrm>
                    <a:prstGeom prst="rect">
                      <a:avLst/>
                    </a:prstGeom>
                  </pic:spPr>
                </pic:pic>
              </a:graphicData>
            </a:graphic>
          </wp:anchor>
        </w:drawing>
      </w:r>
    </w:p>
    <w:p w14:paraId="6B3B8AA3">
      <w:pPr>
        <w:spacing w:before="202"/>
        <w:ind w:left="0" w:right="0" w:firstLine="0"/>
        <w:jc w:val="left"/>
        <w:rPr>
          <w:b/>
          <w:sz w:val="24"/>
        </w:rPr>
      </w:pPr>
      <w:r>
        <w:rPr>
          <w:b/>
          <w:color w:val="FF0000"/>
          <w:spacing w:val="-2"/>
          <w:sz w:val="24"/>
        </w:rPr>
        <w:t>Output:</w:t>
      </w:r>
    </w:p>
    <w:p w14:paraId="62D2CFC1">
      <w:pPr>
        <w:pStyle w:val="4"/>
        <w:spacing w:before="10"/>
        <w:rPr>
          <w:b/>
          <w:sz w:val="18"/>
        </w:rPr>
      </w:pPr>
      <w:r>
        <w:rPr>
          <w:b/>
          <w:sz w:val="18"/>
        </w:rPr>
        <w:drawing>
          <wp:anchor distT="0" distB="0" distL="0" distR="0" simplePos="0" relativeHeight="251659264" behindDoc="1" locked="0" layoutInCell="1" allowOverlap="1">
            <wp:simplePos x="0" y="0"/>
            <wp:positionH relativeFrom="page">
              <wp:posOffset>933450</wp:posOffset>
            </wp:positionH>
            <wp:positionV relativeFrom="paragraph">
              <wp:posOffset>153035</wp:posOffset>
            </wp:positionV>
            <wp:extent cx="5933440" cy="5969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33496" cy="596645"/>
                    </a:xfrm>
                    <a:prstGeom prst="rect">
                      <a:avLst/>
                    </a:prstGeom>
                  </pic:spPr>
                </pic:pic>
              </a:graphicData>
            </a:graphic>
          </wp:anchor>
        </w:drawing>
      </w:r>
    </w:p>
    <w:p w14:paraId="68FEDFA5">
      <w:pPr>
        <w:pStyle w:val="4"/>
        <w:spacing w:before="43"/>
        <w:rPr>
          <w:b/>
        </w:rPr>
      </w:pPr>
    </w:p>
    <w:p w14:paraId="3C63C192">
      <w:pPr>
        <w:spacing w:before="0"/>
        <w:ind w:left="0" w:right="0" w:firstLine="0"/>
        <w:jc w:val="left"/>
        <w:rPr>
          <w:b/>
          <w:sz w:val="24"/>
        </w:rPr>
      </w:pPr>
      <w:r>
        <w:rPr>
          <w:b/>
          <w:color w:val="FF0000"/>
          <w:spacing w:val="-2"/>
          <w:sz w:val="24"/>
        </w:rPr>
        <w:t>Justification</w:t>
      </w:r>
    </w:p>
    <w:p w14:paraId="67B0583D">
      <w:pPr>
        <w:pStyle w:val="4"/>
        <w:rPr>
          <w:b/>
        </w:rPr>
      </w:pPr>
    </w:p>
    <w:p w14:paraId="5679ECE6">
      <w:pPr>
        <w:pStyle w:val="7"/>
        <w:numPr>
          <w:ilvl w:val="0"/>
          <w:numId w:val="1"/>
        </w:numPr>
        <w:tabs>
          <w:tab w:val="left" w:pos="599"/>
        </w:tabs>
        <w:spacing w:before="0" w:after="0" w:line="240" w:lineRule="auto"/>
        <w:ind w:left="599" w:right="0" w:hanging="179"/>
        <w:jc w:val="left"/>
        <w:rPr>
          <w:sz w:val="24"/>
        </w:rPr>
      </w:pPr>
      <w:r>
        <w:rPr>
          <w:sz w:val="24"/>
        </w:rPr>
        <w:t>Uses</w:t>
      </w:r>
      <w:r>
        <w:rPr>
          <w:spacing w:val="-3"/>
          <w:sz w:val="24"/>
        </w:rPr>
        <w:t xml:space="preserve"> </w:t>
      </w:r>
      <w:r>
        <w:rPr>
          <w:sz w:val="24"/>
        </w:rPr>
        <w:t>direct</w:t>
      </w:r>
      <w:r>
        <w:rPr>
          <w:spacing w:val="-2"/>
          <w:sz w:val="24"/>
        </w:rPr>
        <w:t xml:space="preserve"> </w:t>
      </w:r>
      <w:r>
        <w:rPr>
          <w:sz w:val="24"/>
        </w:rPr>
        <w:t>logic</w:t>
      </w:r>
      <w:r>
        <w:rPr>
          <w:spacing w:val="-1"/>
          <w:sz w:val="24"/>
        </w:rPr>
        <w:t xml:space="preserve"> </w:t>
      </w:r>
      <w:r>
        <w:rPr>
          <w:sz w:val="24"/>
        </w:rPr>
        <w:t>to</w:t>
      </w:r>
      <w:r>
        <w:rPr>
          <w:spacing w:val="-1"/>
          <w:sz w:val="24"/>
        </w:rPr>
        <w:t xml:space="preserve"> </w:t>
      </w:r>
      <w:r>
        <w:rPr>
          <w:sz w:val="24"/>
        </w:rPr>
        <w:t>clearly</w:t>
      </w:r>
      <w:r>
        <w:rPr>
          <w:spacing w:val="-5"/>
          <w:sz w:val="24"/>
        </w:rPr>
        <w:t xml:space="preserve"> </w:t>
      </w:r>
      <w:r>
        <w:rPr>
          <w:sz w:val="24"/>
        </w:rPr>
        <w:t>demonstrate</w:t>
      </w:r>
      <w:r>
        <w:rPr>
          <w:spacing w:val="-1"/>
          <w:sz w:val="24"/>
        </w:rPr>
        <w:t xml:space="preserve"> </w:t>
      </w:r>
      <w:r>
        <w:rPr>
          <w:sz w:val="24"/>
        </w:rPr>
        <w:t>Fibonacci</w:t>
      </w:r>
      <w:r>
        <w:rPr>
          <w:spacing w:val="-1"/>
          <w:sz w:val="24"/>
        </w:rPr>
        <w:t xml:space="preserve"> </w:t>
      </w:r>
      <w:r>
        <w:rPr>
          <w:sz w:val="24"/>
        </w:rPr>
        <w:t xml:space="preserve">sequence </w:t>
      </w:r>
      <w:r>
        <w:rPr>
          <w:spacing w:val="-2"/>
          <w:sz w:val="24"/>
        </w:rPr>
        <w:t>generation.</w:t>
      </w:r>
    </w:p>
    <w:p w14:paraId="2E8232AF">
      <w:pPr>
        <w:pStyle w:val="7"/>
        <w:spacing w:after="0" w:line="240" w:lineRule="auto"/>
        <w:jc w:val="left"/>
        <w:rPr>
          <w:sz w:val="24"/>
        </w:rPr>
        <w:sectPr>
          <w:type w:val="continuous"/>
          <w:pgSz w:w="12240" w:h="15840"/>
          <w:pgMar w:top="1360" w:right="1080" w:bottom="280" w:left="1440" w:header="720" w:footer="720" w:gutter="0"/>
          <w:cols w:space="720" w:num="1"/>
        </w:sectPr>
      </w:pPr>
    </w:p>
    <w:p w14:paraId="2AEE96D4">
      <w:pPr>
        <w:pStyle w:val="7"/>
        <w:numPr>
          <w:ilvl w:val="0"/>
          <w:numId w:val="1"/>
        </w:numPr>
        <w:tabs>
          <w:tab w:val="left" w:pos="599"/>
        </w:tabs>
        <w:spacing w:before="57" w:after="0" w:line="240" w:lineRule="auto"/>
        <w:ind w:left="599" w:right="0" w:hanging="179"/>
        <w:jc w:val="left"/>
        <w:rPr>
          <w:rFonts w:ascii="Calibri"/>
          <w:sz w:val="24"/>
        </w:rPr>
      </w:pPr>
      <w:r>
        <w:rPr>
          <w:rFonts w:ascii="Calibri"/>
          <w:sz w:val="24"/>
        </w:rPr>
        <w:t>Avoids</w:t>
      </w:r>
      <w:r>
        <w:rPr>
          <w:rFonts w:ascii="Calibri"/>
          <w:spacing w:val="-3"/>
          <w:sz w:val="24"/>
        </w:rPr>
        <w:t xml:space="preserve"> </w:t>
      </w:r>
      <w:r>
        <w:rPr>
          <w:rFonts w:ascii="Calibri"/>
          <w:sz w:val="24"/>
        </w:rPr>
        <w:t>functions</w:t>
      </w:r>
      <w:r>
        <w:rPr>
          <w:rFonts w:ascii="Calibri"/>
          <w:spacing w:val="-4"/>
          <w:sz w:val="24"/>
        </w:rPr>
        <w:t xml:space="preserve"> </w:t>
      </w:r>
      <w:r>
        <w:rPr>
          <w:rFonts w:ascii="Calibri"/>
          <w:sz w:val="24"/>
        </w:rPr>
        <w:t>to</w:t>
      </w:r>
      <w:r>
        <w:rPr>
          <w:rFonts w:ascii="Calibri"/>
          <w:spacing w:val="-2"/>
          <w:sz w:val="24"/>
        </w:rPr>
        <w:t xml:space="preserve"> </w:t>
      </w:r>
      <w:r>
        <w:rPr>
          <w:rFonts w:ascii="Calibri"/>
          <w:sz w:val="24"/>
        </w:rPr>
        <w:t>keep</w:t>
      </w:r>
      <w:r>
        <w:rPr>
          <w:rFonts w:ascii="Calibri"/>
          <w:spacing w:val="-3"/>
          <w:sz w:val="24"/>
        </w:rPr>
        <w:t xml:space="preserve"> </w:t>
      </w:r>
      <w:r>
        <w:rPr>
          <w:rFonts w:ascii="Calibri"/>
          <w:sz w:val="24"/>
        </w:rPr>
        <w:t>the</w:t>
      </w:r>
      <w:r>
        <w:rPr>
          <w:rFonts w:ascii="Calibri"/>
          <w:spacing w:val="-2"/>
          <w:sz w:val="24"/>
        </w:rPr>
        <w:t xml:space="preserve"> </w:t>
      </w:r>
      <w:r>
        <w:rPr>
          <w:rFonts w:ascii="Calibri"/>
          <w:sz w:val="24"/>
        </w:rPr>
        <w:t>code</w:t>
      </w:r>
      <w:r>
        <w:rPr>
          <w:rFonts w:ascii="Calibri"/>
          <w:spacing w:val="-1"/>
          <w:sz w:val="24"/>
        </w:rPr>
        <w:t xml:space="preserve"> </w:t>
      </w:r>
      <w:r>
        <w:rPr>
          <w:rFonts w:ascii="Calibri"/>
          <w:sz w:val="24"/>
        </w:rPr>
        <w:t>simple</w:t>
      </w:r>
      <w:r>
        <w:rPr>
          <w:rFonts w:ascii="Calibri"/>
          <w:spacing w:val="-2"/>
          <w:sz w:val="24"/>
        </w:rPr>
        <w:t xml:space="preserve"> </w:t>
      </w:r>
      <w:r>
        <w:rPr>
          <w:rFonts w:ascii="Calibri"/>
          <w:sz w:val="24"/>
        </w:rPr>
        <w:t>and</w:t>
      </w:r>
      <w:r>
        <w:rPr>
          <w:rFonts w:ascii="Calibri"/>
          <w:spacing w:val="-3"/>
          <w:sz w:val="24"/>
        </w:rPr>
        <w:t xml:space="preserve"> </w:t>
      </w:r>
      <w:r>
        <w:rPr>
          <w:rFonts w:ascii="Calibri"/>
          <w:sz w:val="24"/>
        </w:rPr>
        <w:t>easy</w:t>
      </w:r>
      <w:r>
        <w:rPr>
          <w:rFonts w:ascii="Calibri"/>
          <w:spacing w:val="-4"/>
          <w:sz w:val="24"/>
        </w:rPr>
        <w:t xml:space="preserve"> </w:t>
      </w:r>
      <w:r>
        <w:rPr>
          <w:rFonts w:ascii="Calibri"/>
          <w:sz w:val="24"/>
        </w:rPr>
        <w:t>to</w:t>
      </w:r>
      <w:r>
        <w:rPr>
          <w:rFonts w:ascii="Calibri"/>
          <w:spacing w:val="4"/>
          <w:sz w:val="24"/>
        </w:rPr>
        <w:t xml:space="preserve"> </w:t>
      </w:r>
      <w:r>
        <w:rPr>
          <w:rFonts w:ascii="Calibri"/>
          <w:spacing w:val="-2"/>
          <w:sz w:val="24"/>
        </w:rPr>
        <w:t>understand.</w:t>
      </w:r>
    </w:p>
    <w:p w14:paraId="3C1644A2">
      <w:pPr>
        <w:pStyle w:val="7"/>
        <w:numPr>
          <w:ilvl w:val="0"/>
          <w:numId w:val="1"/>
        </w:numPr>
        <w:tabs>
          <w:tab w:val="left" w:pos="578"/>
        </w:tabs>
        <w:spacing w:before="276" w:after="0" w:line="240" w:lineRule="auto"/>
        <w:ind w:left="578" w:right="0" w:hanging="177"/>
        <w:jc w:val="left"/>
        <w:rPr>
          <w:sz w:val="24"/>
        </w:rPr>
      </w:pPr>
      <w:r>
        <w:rPr>
          <w:sz w:val="24"/>
        </w:rPr>
        <w:t>Suitable</w:t>
      </w:r>
      <w:r>
        <w:rPr>
          <w:spacing w:val="-1"/>
          <w:sz w:val="24"/>
        </w:rPr>
        <w:t xml:space="preserve"> </w:t>
      </w:r>
      <w:r>
        <w:rPr>
          <w:sz w:val="24"/>
        </w:rPr>
        <w:t>for</w:t>
      </w:r>
      <w:r>
        <w:rPr>
          <w:spacing w:val="-2"/>
          <w:sz w:val="24"/>
        </w:rPr>
        <w:t xml:space="preserve"> </w:t>
      </w:r>
      <w:r>
        <w:rPr>
          <w:sz w:val="24"/>
        </w:rPr>
        <w:t>quick testing</w:t>
      </w:r>
      <w:r>
        <w:rPr>
          <w:spacing w:val="-4"/>
          <w:sz w:val="24"/>
        </w:rPr>
        <w:t xml:space="preserve"> </w:t>
      </w:r>
      <w:r>
        <w:rPr>
          <w:sz w:val="24"/>
        </w:rPr>
        <w:t>and</w:t>
      </w:r>
      <w:r>
        <w:rPr>
          <w:spacing w:val="-1"/>
          <w:sz w:val="24"/>
        </w:rPr>
        <w:t xml:space="preserve"> </w:t>
      </w:r>
      <w:r>
        <w:rPr>
          <w:sz w:val="24"/>
        </w:rPr>
        <w:t>learning</w:t>
      </w:r>
      <w:r>
        <w:rPr>
          <w:spacing w:val="-3"/>
          <w:sz w:val="24"/>
        </w:rPr>
        <w:t xml:space="preserve"> </w:t>
      </w:r>
      <w:r>
        <w:rPr>
          <w:sz w:val="24"/>
        </w:rPr>
        <w:t>basic looping</w:t>
      </w:r>
      <w:r>
        <w:rPr>
          <w:spacing w:val="-3"/>
          <w:sz w:val="24"/>
        </w:rPr>
        <w:t xml:space="preserve"> </w:t>
      </w:r>
      <w:r>
        <w:rPr>
          <w:spacing w:val="-2"/>
          <w:sz w:val="24"/>
        </w:rPr>
        <w:t>concepts.</w:t>
      </w:r>
    </w:p>
    <w:p w14:paraId="3CA81E13">
      <w:pPr>
        <w:pStyle w:val="4"/>
        <w:spacing w:before="2"/>
      </w:pPr>
    </w:p>
    <w:p w14:paraId="1294908F">
      <w:pPr>
        <w:pStyle w:val="7"/>
        <w:numPr>
          <w:ilvl w:val="0"/>
          <w:numId w:val="1"/>
        </w:numPr>
        <w:tabs>
          <w:tab w:val="left" w:pos="580"/>
        </w:tabs>
        <w:spacing w:before="0" w:after="0" w:line="240" w:lineRule="auto"/>
        <w:ind w:left="580" w:right="0" w:hanging="179"/>
        <w:jc w:val="left"/>
        <w:rPr>
          <w:sz w:val="24"/>
        </w:rPr>
      </w:pPr>
      <w:r>
        <w:rPr>
          <w:sz w:val="24"/>
        </w:rPr>
        <w:t>Helps</w:t>
      </w:r>
      <w:r>
        <w:rPr>
          <w:spacing w:val="-4"/>
          <w:sz w:val="24"/>
        </w:rPr>
        <w:t xml:space="preserve"> </w:t>
      </w:r>
      <w:r>
        <w:rPr>
          <w:sz w:val="24"/>
        </w:rPr>
        <w:t>beginners</w:t>
      </w:r>
      <w:r>
        <w:rPr>
          <w:spacing w:val="-1"/>
          <w:sz w:val="24"/>
        </w:rPr>
        <w:t xml:space="preserve"> </w:t>
      </w:r>
      <w:r>
        <w:rPr>
          <w:sz w:val="24"/>
        </w:rPr>
        <w:t>focus</w:t>
      </w:r>
      <w:r>
        <w:rPr>
          <w:spacing w:val="-2"/>
          <w:sz w:val="24"/>
        </w:rPr>
        <w:t xml:space="preserve"> </w:t>
      </w:r>
      <w:r>
        <w:rPr>
          <w:sz w:val="24"/>
        </w:rPr>
        <w:t>on</w:t>
      </w:r>
      <w:r>
        <w:rPr>
          <w:spacing w:val="-1"/>
          <w:sz w:val="24"/>
        </w:rPr>
        <w:t xml:space="preserve"> </w:t>
      </w:r>
      <w:r>
        <w:rPr>
          <w:sz w:val="24"/>
        </w:rPr>
        <w:t>algorithm</w:t>
      </w:r>
      <w:r>
        <w:rPr>
          <w:spacing w:val="-1"/>
          <w:sz w:val="24"/>
        </w:rPr>
        <w:t xml:space="preserve"> </w:t>
      </w:r>
      <w:r>
        <w:rPr>
          <w:sz w:val="24"/>
        </w:rPr>
        <w:t>flow</w:t>
      </w:r>
      <w:r>
        <w:rPr>
          <w:spacing w:val="-2"/>
          <w:sz w:val="24"/>
        </w:rPr>
        <w:t xml:space="preserve"> </w:t>
      </w:r>
      <w:r>
        <w:rPr>
          <w:sz w:val="24"/>
        </w:rPr>
        <w:t>without</w:t>
      </w:r>
      <w:r>
        <w:rPr>
          <w:spacing w:val="-1"/>
          <w:sz w:val="24"/>
        </w:rPr>
        <w:t xml:space="preserve"> </w:t>
      </w:r>
      <w:r>
        <w:rPr>
          <w:sz w:val="24"/>
        </w:rPr>
        <w:t>modular</w:t>
      </w:r>
      <w:r>
        <w:rPr>
          <w:spacing w:val="-3"/>
          <w:sz w:val="24"/>
        </w:rPr>
        <w:t xml:space="preserve"> </w:t>
      </w:r>
      <w:r>
        <w:rPr>
          <w:spacing w:val="-2"/>
          <w:sz w:val="24"/>
        </w:rPr>
        <w:t>complexity.</w:t>
      </w:r>
    </w:p>
    <w:p w14:paraId="563E8871">
      <w:pPr>
        <w:pStyle w:val="4"/>
        <w:spacing w:before="5"/>
      </w:pPr>
    </w:p>
    <w:p w14:paraId="5AAA933B">
      <w:pPr>
        <w:pStyle w:val="7"/>
        <w:numPr>
          <w:ilvl w:val="0"/>
          <w:numId w:val="1"/>
        </w:numPr>
        <w:tabs>
          <w:tab w:val="left" w:pos="599"/>
        </w:tabs>
        <w:spacing w:before="0" w:after="0" w:line="240" w:lineRule="auto"/>
        <w:ind w:left="599" w:right="0" w:hanging="179"/>
        <w:jc w:val="left"/>
        <w:rPr>
          <w:sz w:val="24"/>
        </w:rPr>
      </w:pPr>
      <w:r>
        <w:rPr>
          <w:sz w:val="24"/>
        </w:rPr>
        <w:t>Ensures</w:t>
      </w:r>
      <w:r>
        <w:rPr>
          <w:spacing w:val="-1"/>
          <w:sz w:val="24"/>
        </w:rPr>
        <w:t xml:space="preserve"> </w:t>
      </w:r>
      <w:r>
        <w:rPr>
          <w:sz w:val="24"/>
        </w:rPr>
        <w:t>minimal</w:t>
      </w:r>
      <w:r>
        <w:rPr>
          <w:spacing w:val="-1"/>
          <w:sz w:val="24"/>
        </w:rPr>
        <w:t xml:space="preserve"> </w:t>
      </w:r>
      <w:r>
        <w:rPr>
          <w:sz w:val="24"/>
        </w:rPr>
        <w:t>overhead</w:t>
      </w:r>
      <w:r>
        <w:rPr>
          <w:spacing w:val="1"/>
          <w:sz w:val="24"/>
        </w:rPr>
        <w:t xml:space="preserve"> </w:t>
      </w:r>
      <w:r>
        <w:rPr>
          <w:sz w:val="24"/>
        </w:rPr>
        <w:t>for</w:t>
      </w:r>
      <w:r>
        <w:rPr>
          <w:spacing w:val="-3"/>
          <w:sz w:val="24"/>
        </w:rPr>
        <w:t xml:space="preserve"> </w:t>
      </w:r>
      <w:r>
        <w:rPr>
          <w:sz w:val="24"/>
        </w:rPr>
        <w:t>a</w:t>
      </w:r>
      <w:r>
        <w:rPr>
          <w:spacing w:val="-2"/>
          <w:sz w:val="24"/>
        </w:rPr>
        <w:t xml:space="preserve"> </w:t>
      </w:r>
      <w:r>
        <w:rPr>
          <w:sz w:val="24"/>
        </w:rPr>
        <w:t>small,</w:t>
      </w:r>
      <w:r>
        <w:rPr>
          <w:spacing w:val="-1"/>
          <w:sz w:val="24"/>
        </w:rPr>
        <w:t xml:space="preserve"> </w:t>
      </w:r>
      <w:r>
        <w:rPr>
          <w:sz w:val="24"/>
        </w:rPr>
        <w:t xml:space="preserve">single-use </w:t>
      </w:r>
      <w:r>
        <w:rPr>
          <w:spacing w:val="-2"/>
          <w:sz w:val="24"/>
        </w:rPr>
        <w:t>program.</w:t>
      </w:r>
    </w:p>
    <w:p w14:paraId="39B03EC4">
      <w:pPr>
        <w:pStyle w:val="4"/>
        <w:spacing w:before="5"/>
      </w:pPr>
    </w:p>
    <w:p w14:paraId="0BA58478">
      <w:pPr>
        <w:pStyle w:val="7"/>
        <w:numPr>
          <w:ilvl w:val="0"/>
          <w:numId w:val="1"/>
        </w:numPr>
        <w:tabs>
          <w:tab w:val="left" w:pos="602"/>
        </w:tabs>
        <w:spacing w:before="0" w:after="0" w:line="240" w:lineRule="auto"/>
        <w:ind w:left="602" w:right="0" w:hanging="182"/>
        <w:jc w:val="left"/>
        <w:rPr>
          <w:sz w:val="24"/>
        </w:rPr>
      </w:pPr>
      <w:r>
        <w:rPr>
          <w:sz w:val="24"/>
        </w:rPr>
        <w:t>Ideal</w:t>
      </w:r>
      <w:r>
        <w:rPr>
          <w:spacing w:val="-2"/>
          <w:sz w:val="24"/>
        </w:rPr>
        <w:t xml:space="preserve"> </w:t>
      </w:r>
      <w:r>
        <w:rPr>
          <w:sz w:val="24"/>
        </w:rPr>
        <w:t>for</w:t>
      </w:r>
      <w:r>
        <w:rPr>
          <w:spacing w:val="-2"/>
          <w:sz w:val="24"/>
        </w:rPr>
        <w:t xml:space="preserve"> </w:t>
      </w:r>
      <w:r>
        <w:rPr>
          <w:sz w:val="24"/>
        </w:rPr>
        <w:t>rapid</w:t>
      </w:r>
      <w:r>
        <w:rPr>
          <w:spacing w:val="-2"/>
          <w:sz w:val="24"/>
        </w:rPr>
        <w:t xml:space="preserve"> </w:t>
      </w:r>
      <w:r>
        <w:rPr>
          <w:sz w:val="24"/>
        </w:rPr>
        <w:t>prototyping</w:t>
      </w:r>
      <w:r>
        <w:rPr>
          <w:spacing w:val="-4"/>
          <w:sz w:val="24"/>
        </w:rPr>
        <w:t xml:space="preserve"> </w:t>
      </w:r>
      <w:r>
        <w:rPr>
          <w:spacing w:val="-2"/>
          <w:sz w:val="24"/>
        </w:rPr>
        <w:t>scenarios.</w:t>
      </w:r>
    </w:p>
    <w:p w14:paraId="181E015F">
      <w:pPr>
        <w:pStyle w:val="4"/>
        <w:spacing w:before="7"/>
      </w:pPr>
    </w:p>
    <w:p w14:paraId="58D43166">
      <w:pPr>
        <w:spacing w:before="0"/>
        <w:ind w:left="0" w:right="0" w:firstLine="0"/>
        <w:jc w:val="left"/>
        <w:rPr>
          <w:b/>
          <w:sz w:val="24"/>
        </w:rPr>
      </w:pPr>
      <w:r>
        <w:rPr>
          <w:b/>
          <w:color w:val="001F5F"/>
          <w:sz w:val="24"/>
        </w:rPr>
        <w:t>Task2</w:t>
      </w:r>
      <w:r>
        <w:rPr>
          <w:b/>
          <w:color w:val="001F5F"/>
          <w:spacing w:val="-3"/>
          <w:sz w:val="24"/>
        </w:rPr>
        <w:t xml:space="preserve"> </w:t>
      </w:r>
      <w:r>
        <w:rPr>
          <w:b/>
          <w:color w:val="001F5F"/>
          <w:sz w:val="24"/>
        </w:rPr>
        <w:t>:</w:t>
      </w:r>
      <w:r>
        <w:rPr>
          <w:b/>
          <w:color w:val="001F5F"/>
          <w:spacing w:val="-2"/>
          <w:sz w:val="24"/>
        </w:rPr>
        <w:t xml:space="preserve"> </w:t>
      </w:r>
      <w:r>
        <w:rPr>
          <w:b/>
          <w:color w:val="001F5F"/>
          <w:sz w:val="24"/>
        </w:rPr>
        <w:t>AI</w:t>
      </w:r>
      <w:r>
        <w:rPr>
          <w:b/>
          <w:color w:val="001F5F"/>
          <w:spacing w:val="-1"/>
          <w:sz w:val="24"/>
        </w:rPr>
        <w:t xml:space="preserve"> </w:t>
      </w:r>
      <w:r>
        <w:rPr>
          <w:b/>
          <w:sz w:val="24"/>
        </w:rPr>
        <w:t>Code</w:t>
      </w:r>
      <w:r>
        <w:rPr>
          <w:b/>
          <w:spacing w:val="-1"/>
          <w:sz w:val="24"/>
        </w:rPr>
        <w:t xml:space="preserve"> </w:t>
      </w:r>
      <w:r>
        <w:rPr>
          <w:b/>
          <w:sz w:val="24"/>
        </w:rPr>
        <w:t>Optimization &amp; Cleanup</w:t>
      </w:r>
      <w:r>
        <w:rPr>
          <w:b/>
          <w:spacing w:val="-1"/>
          <w:sz w:val="24"/>
        </w:rPr>
        <w:t xml:space="preserve"> </w:t>
      </w:r>
      <w:r>
        <w:rPr>
          <w:b/>
          <w:sz w:val="24"/>
        </w:rPr>
        <w:t xml:space="preserve">(Improving </w:t>
      </w:r>
      <w:r>
        <w:rPr>
          <w:b/>
          <w:spacing w:val="-2"/>
          <w:sz w:val="24"/>
        </w:rPr>
        <w:t>Efficiency)</w:t>
      </w:r>
    </w:p>
    <w:p w14:paraId="0000542B">
      <w:pPr>
        <w:pStyle w:val="4"/>
        <w:rPr>
          <w:b/>
        </w:rPr>
      </w:pPr>
    </w:p>
    <w:p w14:paraId="3E8EC419">
      <w:pPr>
        <w:pStyle w:val="4"/>
      </w:pPr>
      <w:r>
        <w:rPr>
          <w:b/>
          <w:color w:val="001F5F"/>
        </w:rPr>
        <w:t>Prompt:</w:t>
      </w:r>
      <w:r>
        <w:rPr>
          <w:b/>
          <w:color w:val="001F5F"/>
          <w:spacing w:val="-2"/>
        </w:rPr>
        <w:t xml:space="preserve"> </w:t>
      </w:r>
      <w:r>
        <w:t>Optimize</w:t>
      </w:r>
      <w:r>
        <w:rPr>
          <w:spacing w:val="-1"/>
        </w:rPr>
        <w:t xml:space="preserve"> </w:t>
      </w:r>
      <w:r>
        <w:t>the</w:t>
      </w:r>
      <w:r>
        <w:rPr>
          <w:spacing w:val="-1"/>
        </w:rPr>
        <w:t xml:space="preserve"> </w:t>
      </w:r>
      <w:r>
        <w:t>Fibonacci code</w:t>
      </w:r>
      <w:r>
        <w:rPr>
          <w:spacing w:val="-2"/>
        </w:rPr>
        <w:t xml:space="preserve"> </w:t>
      </w:r>
      <w:r>
        <w:t>Simplify</w:t>
      </w:r>
      <w:r>
        <w:rPr>
          <w:spacing w:val="-5"/>
        </w:rPr>
        <w:t xml:space="preserve"> </w:t>
      </w:r>
      <w:r>
        <w:t>variable</w:t>
      </w:r>
      <w:r>
        <w:rPr>
          <w:spacing w:val="-1"/>
        </w:rPr>
        <w:t xml:space="preserve"> </w:t>
      </w:r>
      <w:r>
        <w:t>usage</w:t>
      </w:r>
      <w:r>
        <w:rPr>
          <w:spacing w:val="-1"/>
        </w:rPr>
        <w:t xml:space="preserve"> </w:t>
      </w:r>
      <w:r>
        <w:t>Make</w:t>
      </w:r>
      <w:r>
        <w:rPr>
          <w:spacing w:val="-2"/>
        </w:rPr>
        <w:t xml:space="preserve"> </w:t>
      </w:r>
      <w:r>
        <w:t>it more</w:t>
      </w:r>
      <w:r>
        <w:rPr>
          <w:spacing w:val="-1"/>
        </w:rPr>
        <w:t xml:space="preserve"> </w:t>
      </w:r>
      <w:r>
        <w:rPr>
          <w:spacing w:val="-2"/>
        </w:rPr>
        <w:t>readable</w:t>
      </w:r>
    </w:p>
    <w:p w14:paraId="2DE89F90">
      <w:pPr>
        <w:pStyle w:val="4"/>
        <w:spacing w:before="10"/>
      </w:pPr>
    </w:p>
    <w:p w14:paraId="589F96B5">
      <w:pPr>
        <w:spacing w:before="0"/>
        <w:ind w:left="0" w:right="0" w:firstLine="0"/>
        <w:jc w:val="left"/>
        <w:rPr>
          <w:b/>
          <w:sz w:val="24"/>
        </w:rPr>
      </w:pPr>
      <w:r>
        <w:rPr>
          <w:b/>
          <w:color w:val="001F5F"/>
          <w:spacing w:val="-2"/>
          <w:sz w:val="24"/>
        </w:rPr>
        <w:t>Code:</w:t>
      </w:r>
    </w:p>
    <w:p w14:paraId="411E6364">
      <w:pPr>
        <w:pStyle w:val="4"/>
        <w:spacing w:before="28"/>
        <w:rPr>
          <w:b/>
          <w:sz w:val="20"/>
        </w:rPr>
      </w:pPr>
      <w:r>
        <w:rPr>
          <w:b/>
          <w:sz w:val="20"/>
        </w:rPr>
        <w:drawing>
          <wp:anchor distT="0" distB="0" distL="0" distR="0" simplePos="0" relativeHeight="251660288" behindDoc="1" locked="0" layoutInCell="1" allowOverlap="1">
            <wp:simplePos x="0" y="0"/>
            <wp:positionH relativeFrom="page">
              <wp:posOffset>933450</wp:posOffset>
            </wp:positionH>
            <wp:positionV relativeFrom="paragraph">
              <wp:posOffset>179070</wp:posOffset>
            </wp:positionV>
            <wp:extent cx="5977255" cy="152019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77055" cy="1520189"/>
                    </a:xfrm>
                    <a:prstGeom prst="rect">
                      <a:avLst/>
                    </a:prstGeom>
                  </pic:spPr>
                </pic:pic>
              </a:graphicData>
            </a:graphic>
          </wp:anchor>
        </w:drawing>
      </w:r>
    </w:p>
    <w:p w14:paraId="3B5BA03E">
      <w:pPr>
        <w:spacing w:before="265"/>
        <w:ind w:left="0" w:right="0" w:firstLine="0"/>
        <w:jc w:val="left"/>
        <w:rPr>
          <w:b/>
          <w:sz w:val="24"/>
        </w:rPr>
      </w:pPr>
      <w:r>
        <w:rPr>
          <w:b/>
          <w:color w:val="001F5F"/>
          <w:spacing w:val="-2"/>
          <w:sz w:val="24"/>
        </w:rPr>
        <w:t>Output:</w:t>
      </w:r>
    </w:p>
    <w:p w14:paraId="2D27FD5A">
      <w:pPr>
        <w:pStyle w:val="4"/>
        <w:spacing w:before="28"/>
        <w:rPr>
          <w:b/>
          <w:sz w:val="20"/>
        </w:rPr>
      </w:pPr>
      <w:r>
        <w:rPr>
          <w:b/>
          <w:sz w:val="20"/>
        </w:rPr>
        <w:drawing>
          <wp:anchor distT="0" distB="0" distL="0" distR="0" simplePos="0" relativeHeight="251660288" behindDoc="1" locked="0" layoutInCell="1" allowOverlap="1">
            <wp:simplePos x="0" y="0"/>
            <wp:positionH relativeFrom="page">
              <wp:posOffset>933450</wp:posOffset>
            </wp:positionH>
            <wp:positionV relativeFrom="paragraph">
              <wp:posOffset>179070</wp:posOffset>
            </wp:positionV>
            <wp:extent cx="5975350" cy="87757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75380" cy="877538"/>
                    </a:xfrm>
                    <a:prstGeom prst="rect">
                      <a:avLst/>
                    </a:prstGeom>
                  </pic:spPr>
                </pic:pic>
              </a:graphicData>
            </a:graphic>
          </wp:anchor>
        </w:drawing>
      </w:r>
    </w:p>
    <w:p w14:paraId="6912E1D7">
      <w:pPr>
        <w:spacing w:before="269"/>
        <w:ind w:left="0" w:right="0" w:firstLine="0"/>
        <w:jc w:val="left"/>
        <w:rPr>
          <w:b/>
          <w:sz w:val="24"/>
        </w:rPr>
      </w:pPr>
      <w:r>
        <w:rPr>
          <w:b/>
          <w:color w:val="001F5F"/>
          <w:spacing w:val="-2"/>
          <w:sz w:val="24"/>
        </w:rPr>
        <w:t>Justification:</w:t>
      </w:r>
    </w:p>
    <w:p w14:paraId="650A16A5">
      <w:pPr>
        <w:pStyle w:val="4"/>
        <w:rPr>
          <w:b/>
        </w:rPr>
      </w:pPr>
    </w:p>
    <w:p w14:paraId="7CDD9267">
      <w:pPr>
        <w:pStyle w:val="7"/>
        <w:numPr>
          <w:ilvl w:val="0"/>
          <w:numId w:val="2"/>
        </w:numPr>
        <w:tabs>
          <w:tab w:val="left" w:pos="480"/>
        </w:tabs>
        <w:spacing w:before="1" w:after="0" w:line="240" w:lineRule="auto"/>
        <w:ind w:left="480" w:right="0" w:hanging="180"/>
        <w:jc w:val="left"/>
        <w:rPr>
          <w:sz w:val="24"/>
        </w:rPr>
      </w:pPr>
      <w:r>
        <w:rPr>
          <w:sz w:val="24"/>
        </w:rPr>
        <w:t>Eliminates</w:t>
      </w:r>
      <w:r>
        <w:rPr>
          <w:spacing w:val="-2"/>
          <w:sz w:val="24"/>
        </w:rPr>
        <w:t xml:space="preserve"> </w:t>
      </w:r>
      <w:r>
        <w:rPr>
          <w:sz w:val="24"/>
        </w:rPr>
        <w:t>unnecessary</w:t>
      </w:r>
      <w:r>
        <w:rPr>
          <w:spacing w:val="-5"/>
          <w:sz w:val="24"/>
        </w:rPr>
        <w:t xml:space="preserve"> </w:t>
      </w:r>
      <w:r>
        <w:rPr>
          <w:sz w:val="24"/>
        </w:rPr>
        <w:t>variables to reduce</w:t>
      </w:r>
      <w:r>
        <w:rPr>
          <w:spacing w:val="-1"/>
          <w:sz w:val="24"/>
        </w:rPr>
        <w:t xml:space="preserve"> </w:t>
      </w:r>
      <w:r>
        <w:rPr>
          <w:sz w:val="24"/>
        </w:rPr>
        <w:t>memory</w:t>
      </w:r>
      <w:r>
        <w:rPr>
          <w:spacing w:val="-5"/>
          <w:sz w:val="24"/>
        </w:rPr>
        <w:t xml:space="preserve"> </w:t>
      </w:r>
      <w:r>
        <w:rPr>
          <w:spacing w:val="-2"/>
          <w:sz w:val="24"/>
        </w:rPr>
        <w:t>usage.</w:t>
      </w:r>
    </w:p>
    <w:p w14:paraId="2077E06F">
      <w:pPr>
        <w:pStyle w:val="4"/>
        <w:spacing w:before="5"/>
      </w:pPr>
    </w:p>
    <w:p w14:paraId="6E811468">
      <w:pPr>
        <w:pStyle w:val="7"/>
        <w:numPr>
          <w:ilvl w:val="0"/>
          <w:numId w:val="2"/>
        </w:numPr>
        <w:tabs>
          <w:tab w:val="left" w:pos="480"/>
        </w:tabs>
        <w:spacing w:before="0" w:after="0" w:line="240" w:lineRule="auto"/>
        <w:ind w:left="480" w:right="0" w:hanging="180"/>
        <w:jc w:val="left"/>
        <w:rPr>
          <w:sz w:val="24"/>
        </w:rPr>
      </w:pPr>
      <w:r>
        <w:rPr>
          <w:sz w:val="24"/>
        </w:rPr>
        <w:t>Simplifies</w:t>
      </w:r>
      <w:r>
        <w:rPr>
          <w:spacing w:val="-3"/>
          <w:sz w:val="24"/>
        </w:rPr>
        <w:t xml:space="preserve"> </w:t>
      </w:r>
      <w:r>
        <w:rPr>
          <w:sz w:val="24"/>
        </w:rPr>
        <w:t>loop</w:t>
      </w:r>
      <w:r>
        <w:rPr>
          <w:spacing w:val="-1"/>
          <w:sz w:val="24"/>
        </w:rPr>
        <w:t xml:space="preserve"> </w:t>
      </w:r>
      <w:r>
        <w:rPr>
          <w:sz w:val="24"/>
        </w:rPr>
        <w:t>logic</w:t>
      </w:r>
      <w:r>
        <w:rPr>
          <w:spacing w:val="-1"/>
          <w:sz w:val="24"/>
        </w:rPr>
        <w:t xml:space="preserve"> </w:t>
      </w:r>
      <w:r>
        <w:rPr>
          <w:sz w:val="24"/>
        </w:rPr>
        <w:t>for</w:t>
      </w:r>
      <w:r>
        <w:rPr>
          <w:spacing w:val="-1"/>
          <w:sz w:val="24"/>
        </w:rPr>
        <w:t xml:space="preserve"> </w:t>
      </w:r>
      <w:r>
        <w:rPr>
          <w:sz w:val="24"/>
        </w:rPr>
        <w:t>better</w:t>
      </w:r>
      <w:r>
        <w:rPr>
          <w:spacing w:val="-1"/>
          <w:sz w:val="24"/>
        </w:rPr>
        <w:t xml:space="preserve"> </w:t>
      </w:r>
      <w:r>
        <w:rPr>
          <w:sz w:val="24"/>
        </w:rPr>
        <w:t>readability</w:t>
      </w:r>
      <w:r>
        <w:rPr>
          <w:spacing w:val="-4"/>
          <w:sz w:val="24"/>
        </w:rPr>
        <w:t xml:space="preserve"> </w:t>
      </w:r>
      <w:r>
        <w:rPr>
          <w:sz w:val="24"/>
        </w:rPr>
        <w:t xml:space="preserve">and </w:t>
      </w:r>
      <w:r>
        <w:rPr>
          <w:spacing w:val="-2"/>
          <w:sz w:val="24"/>
        </w:rPr>
        <w:t>maintainability.</w:t>
      </w:r>
    </w:p>
    <w:p w14:paraId="1379FA22">
      <w:pPr>
        <w:pStyle w:val="4"/>
        <w:spacing w:before="2"/>
      </w:pPr>
    </w:p>
    <w:p w14:paraId="32609E98">
      <w:pPr>
        <w:pStyle w:val="7"/>
        <w:numPr>
          <w:ilvl w:val="0"/>
          <w:numId w:val="2"/>
        </w:numPr>
        <w:tabs>
          <w:tab w:val="left" w:pos="480"/>
        </w:tabs>
        <w:spacing w:before="0" w:after="0" w:line="240" w:lineRule="auto"/>
        <w:ind w:left="480" w:right="0" w:hanging="180"/>
        <w:jc w:val="left"/>
        <w:rPr>
          <w:sz w:val="24"/>
        </w:rPr>
      </w:pPr>
      <w:r>
        <w:rPr>
          <w:sz w:val="24"/>
        </w:rPr>
        <w:t>Produces</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output</w:t>
      </w:r>
      <w:r>
        <w:rPr>
          <w:spacing w:val="-1"/>
          <w:sz w:val="24"/>
        </w:rPr>
        <w:t xml:space="preserve"> </w:t>
      </w:r>
      <w:r>
        <w:rPr>
          <w:sz w:val="24"/>
        </w:rPr>
        <w:t>with</w:t>
      </w:r>
      <w:r>
        <w:rPr>
          <w:spacing w:val="-1"/>
          <w:sz w:val="24"/>
        </w:rPr>
        <w:t xml:space="preserve"> </w:t>
      </w:r>
      <w:r>
        <w:rPr>
          <w:sz w:val="24"/>
        </w:rPr>
        <w:t>cleaner</w:t>
      </w:r>
      <w:r>
        <w:rPr>
          <w:spacing w:val="-1"/>
          <w:sz w:val="24"/>
        </w:rPr>
        <w:t xml:space="preserve"> </w:t>
      </w:r>
      <w:r>
        <w:rPr>
          <w:sz w:val="24"/>
        </w:rPr>
        <w:t>and</w:t>
      </w:r>
      <w:r>
        <w:rPr>
          <w:spacing w:val="-1"/>
          <w:sz w:val="24"/>
        </w:rPr>
        <w:t xml:space="preserve"> </w:t>
      </w:r>
      <w:r>
        <w:rPr>
          <w:sz w:val="24"/>
        </w:rPr>
        <w:t>shorter</w:t>
      </w:r>
      <w:r>
        <w:rPr>
          <w:spacing w:val="-2"/>
          <w:sz w:val="24"/>
        </w:rPr>
        <w:t xml:space="preserve"> code.</w:t>
      </w:r>
    </w:p>
    <w:p w14:paraId="696A994F">
      <w:pPr>
        <w:pStyle w:val="4"/>
        <w:spacing w:before="5"/>
      </w:pPr>
    </w:p>
    <w:p w14:paraId="52BD42B1">
      <w:pPr>
        <w:pStyle w:val="7"/>
        <w:numPr>
          <w:ilvl w:val="0"/>
          <w:numId w:val="2"/>
        </w:numPr>
        <w:tabs>
          <w:tab w:val="left" w:pos="422"/>
        </w:tabs>
        <w:spacing w:before="0" w:after="0" w:line="240" w:lineRule="auto"/>
        <w:ind w:left="422" w:right="0" w:hanging="182"/>
        <w:jc w:val="left"/>
        <w:rPr>
          <w:sz w:val="24"/>
        </w:rPr>
      </w:pPr>
      <w:r>
        <w:rPr>
          <w:sz w:val="24"/>
        </w:rPr>
        <w:t>Improves</w:t>
      </w:r>
      <w:r>
        <w:rPr>
          <w:spacing w:val="-1"/>
          <w:sz w:val="24"/>
        </w:rPr>
        <w:t xml:space="preserve"> </w:t>
      </w:r>
      <w:r>
        <w:rPr>
          <w:sz w:val="24"/>
        </w:rPr>
        <w:t>performance</w:t>
      </w:r>
      <w:r>
        <w:rPr>
          <w:spacing w:val="-2"/>
          <w:sz w:val="24"/>
        </w:rPr>
        <w:t xml:space="preserve"> </w:t>
      </w:r>
      <w:r>
        <w:rPr>
          <w:sz w:val="24"/>
        </w:rPr>
        <w:t>by</w:t>
      </w:r>
      <w:r>
        <w:rPr>
          <w:spacing w:val="-6"/>
          <w:sz w:val="24"/>
        </w:rPr>
        <w:t xml:space="preserve"> </w:t>
      </w:r>
      <w:r>
        <w:rPr>
          <w:sz w:val="24"/>
        </w:rPr>
        <w:t>avoiding</w:t>
      </w:r>
      <w:r>
        <w:rPr>
          <w:spacing w:val="-4"/>
          <w:sz w:val="24"/>
        </w:rPr>
        <w:t xml:space="preserve"> </w:t>
      </w:r>
      <w:r>
        <w:rPr>
          <w:sz w:val="24"/>
        </w:rPr>
        <w:t>redundant</w:t>
      </w:r>
      <w:r>
        <w:rPr>
          <w:spacing w:val="2"/>
          <w:sz w:val="24"/>
        </w:rPr>
        <w:t xml:space="preserve"> </w:t>
      </w:r>
      <w:r>
        <w:rPr>
          <w:spacing w:val="-2"/>
          <w:sz w:val="24"/>
        </w:rPr>
        <w:t>computations.</w:t>
      </w:r>
    </w:p>
    <w:p w14:paraId="5E37ABE2">
      <w:pPr>
        <w:pStyle w:val="4"/>
        <w:spacing w:before="5"/>
      </w:pPr>
    </w:p>
    <w:p w14:paraId="32477E45">
      <w:pPr>
        <w:pStyle w:val="7"/>
        <w:numPr>
          <w:ilvl w:val="0"/>
          <w:numId w:val="2"/>
        </w:numPr>
        <w:tabs>
          <w:tab w:val="left" w:pos="480"/>
        </w:tabs>
        <w:spacing w:before="0" w:after="0" w:line="240" w:lineRule="auto"/>
        <w:ind w:left="480" w:right="0" w:hanging="240"/>
        <w:jc w:val="left"/>
        <w:rPr>
          <w:sz w:val="24"/>
        </w:rPr>
      </w:pPr>
      <w:r>
        <w:rPr>
          <w:sz w:val="24"/>
        </w:rPr>
        <w:t>Makes</w:t>
      </w:r>
      <w:r>
        <w:rPr>
          <w:spacing w:val="-1"/>
          <w:sz w:val="24"/>
        </w:rPr>
        <w:t xml:space="preserve"> </w:t>
      </w:r>
      <w:r>
        <w:rPr>
          <w:sz w:val="24"/>
        </w:rPr>
        <w:t>the</w:t>
      </w:r>
      <w:r>
        <w:rPr>
          <w:spacing w:val="-2"/>
          <w:sz w:val="24"/>
        </w:rPr>
        <w:t xml:space="preserve"> </w:t>
      </w:r>
      <w:r>
        <w:rPr>
          <w:sz w:val="24"/>
        </w:rPr>
        <w:t>code</w:t>
      </w:r>
      <w:r>
        <w:rPr>
          <w:spacing w:val="-2"/>
          <w:sz w:val="24"/>
        </w:rPr>
        <w:t xml:space="preserve"> </w:t>
      </w:r>
      <w:r>
        <w:rPr>
          <w:sz w:val="24"/>
        </w:rPr>
        <w:t>easier to</w:t>
      </w:r>
      <w:r>
        <w:rPr>
          <w:spacing w:val="-1"/>
          <w:sz w:val="24"/>
        </w:rPr>
        <w:t xml:space="preserve"> </w:t>
      </w:r>
      <w:r>
        <w:rPr>
          <w:sz w:val="24"/>
        </w:rPr>
        <w:t>review</w:t>
      </w:r>
      <w:r>
        <w:rPr>
          <w:spacing w:val="-1"/>
          <w:sz w:val="24"/>
        </w:rPr>
        <w:t xml:space="preserve"> </w:t>
      </w:r>
      <w:r>
        <w:rPr>
          <w:sz w:val="24"/>
        </w:rPr>
        <w:t xml:space="preserve">and </w:t>
      </w:r>
      <w:r>
        <w:rPr>
          <w:spacing w:val="-2"/>
          <w:sz w:val="24"/>
        </w:rPr>
        <w:t>modify.</w:t>
      </w:r>
    </w:p>
    <w:p w14:paraId="63CCB27C">
      <w:pPr>
        <w:pStyle w:val="4"/>
        <w:spacing w:before="2"/>
      </w:pPr>
    </w:p>
    <w:p w14:paraId="087DC909">
      <w:pPr>
        <w:pStyle w:val="7"/>
        <w:numPr>
          <w:ilvl w:val="0"/>
          <w:numId w:val="2"/>
        </w:numPr>
        <w:tabs>
          <w:tab w:val="left" w:pos="420"/>
        </w:tabs>
        <w:spacing w:before="0" w:after="0" w:line="240" w:lineRule="auto"/>
        <w:ind w:left="420" w:right="0" w:hanging="180"/>
        <w:jc w:val="left"/>
        <w:rPr>
          <w:sz w:val="24"/>
        </w:rPr>
      </w:pPr>
      <w:r>
        <w:rPr>
          <w:sz w:val="24"/>
        </w:rPr>
        <w:t>Demonstrates</w:t>
      </w:r>
      <w:r>
        <w:rPr>
          <w:spacing w:val="-5"/>
          <w:sz w:val="24"/>
        </w:rPr>
        <w:t xml:space="preserve"> </w:t>
      </w:r>
      <w:r>
        <w:rPr>
          <w:sz w:val="24"/>
        </w:rPr>
        <w:t>AI-assisted</w:t>
      </w:r>
      <w:r>
        <w:rPr>
          <w:spacing w:val="-2"/>
          <w:sz w:val="24"/>
        </w:rPr>
        <w:t xml:space="preserve"> </w:t>
      </w:r>
      <w:r>
        <w:rPr>
          <w:sz w:val="24"/>
        </w:rPr>
        <w:t>code</w:t>
      </w:r>
      <w:r>
        <w:rPr>
          <w:spacing w:val="-2"/>
          <w:sz w:val="24"/>
        </w:rPr>
        <w:t xml:space="preserve"> refinement.</w:t>
      </w:r>
    </w:p>
    <w:p w14:paraId="09701A36">
      <w:pPr>
        <w:pStyle w:val="7"/>
        <w:spacing w:after="0" w:line="240" w:lineRule="auto"/>
        <w:jc w:val="left"/>
        <w:rPr>
          <w:sz w:val="24"/>
        </w:rPr>
        <w:sectPr>
          <w:pgSz w:w="12240" w:h="15840"/>
          <w:pgMar w:top="1380" w:right="1080" w:bottom="280" w:left="1440" w:header="720" w:footer="720" w:gutter="0"/>
          <w:cols w:space="720" w:num="1"/>
        </w:sectPr>
      </w:pPr>
    </w:p>
    <w:p w14:paraId="1DFD33AC">
      <w:pPr>
        <w:pStyle w:val="4"/>
      </w:pPr>
    </w:p>
    <w:p w14:paraId="6C7D769D">
      <w:pPr>
        <w:pStyle w:val="4"/>
        <w:spacing w:before="176"/>
      </w:pPr>
    </w:p>
    <w:p w14:paraId="218431D5">
      <w:pPr>
        <w:spacing w:before="0" w:line="482" w:lineRule="auto"/>
        <w:ind w:left="0" w:right="1659" w:firstLine="0"/>
        <w:jc w:val="left"/>
        <w:rPr>
          <w:sz w:val="24"/>
        </w:rPr>
      </w:pPr>
      <w:r>
        <w:rPr>
          <w:b/>
          <w:color w:val="933634"/>
          <w:sz w:val="24"/>
        </w:rPr>
        <w:t xml:space="preserve">Task3: </w:t>
      </w:r>
      <w:r>
        <w:rPr>
          <w:b/>
          <w:sz w:val="24"/>
        </w:rPr>
        <w:t xml:space="preserve">Modular Design Using AI Assistance (Fibonacci Using Functions) </w:t>
      </w:r>
      <w:r>
        <w:rPr>
          <w:b/>
          <w:color w:val="933634"/>
          <w:sz w:val="24"/>
        </w:rPr>
        <w:t>Prompt:</w:t>
      </w:r>
      <w:r>
        <w:rPr>
          <w:b/>
          <w:color w:val="933634"/>
          <w:spacing w:val="-5"/>
          <w:sz w:val="24"/>
        </w:rPr>
        <w:t xml:space="preserve"> </w:t>
      </w:r>
      <w:r>
        <w:rPr>
          <w:sz w:val="24"/>
        </w:rPr>
        <w:t>Create</w:t>
      </w:r>
      <w:r>
        <w:rPr>
          <w:spacing w:val="-4"/>
          <w:sz w:val="24"/>
        </w:rPr>
        <w:t xml:space="preserve"> </w:t>
      </w:r>
      <w:r>
        <w:rPr>
          <w:sz w:val="24"/>
        </w:rPr>
        <w:t>a</w:t>
      </w:r>
      <w:r>
        <w:rPr>
          <w:spacing w:val="-6"/>
          <w:sz w:val="24"/>
        </w:rPr>
        <w:t xml:space="preserve"> </w:t>
      </w:r>
      <w:r>
        <w:rPr>
          <w:sz w:val="24"/>
        </w:rPr>
        <w:t>Python</w:t>
      </w:r>
      <w:r>
        <w:rPr>
          <w:spacing w:val="-4"/>
          <w:sz w:val="24"/>
        </w:rPr>
        <w:t xml:space="preserve"> </w:t>
      </w:r>
      <w:r>
        <w:rPr>
          <w:sz w:val="24"/>
        </w:rPr>
        <w:t>function</w:t>
      </w:r>
      <w:r>
        <w:rPr>
          <w:spacing w:val="-4"/>
          <w:sz w:val="24"/>
        </w:rPr>
        <w:t xml:space="preserve"> </w:t>
      </w:r>
      <w:r>
        <w:rPr>
          <w:sz w:val="24"/>
        </w:rPr>
        <w:t>to</w:t>
      </w:r>
      <w:r>
        <w:rPr>
          <w:spacing w:val="-4"/>
          <w:sz w:val="24"/>
        </w:rPr>
        <w:t xml:space="preserve"> </w:t>
      </w:r>
      <w:r>
        <w:rPr>
          <w:sz w:val="24"/>
        </w:rPr>
        <w:t>generate</w:t>
      </w:r>
      <w:r>
        <w:rPr>
          <w:spacing w:val="-4"/>
          <w:sz w:val="24"/>
        </w:rPr>
        <w:t xml:space="preserve"> </w:t>
      </w:r>
      <w:r>
        <w:rPr>
          <w:sz w:val="24"/>
        </w:rPr>
        <w:t>Fibonacci</w:t>
      </w:r>
      <w:r>
        <w:rPr>
          <w:spacing w:val="-4"/>
          <w:sz w:val="24"/>
        </w:rPr>
        <w:t xml:space="preserve"> </w:t>
      </w:r>
      <w:r>
        <w:rPr>
          <w:sz w:val="24"/>
        </w:rPr>
        <w:t>sequence</w:t>
      </w:r>
      <w:r>
        <w:rPr>
          <w:spacing w:val="-5"/>
          <w:sz w:val="24"/>
        </w:rPr>
        <w:t xml:space="preserve"> </w:t>
      </w:r>
      <w:r>
        <w:rPr>
          <w:sz w:val="24"/>
        </w:rPr>
        <w:t>up</w:t>
      </w:r>
      <w:r>
        <w:rPr>
          <w:spacing w:val="-4"/>
          <w:sz w:val="24"/>
        </w:rPr>
        <w:t xml:space="preserve"> </w:t>
      </w:r>
      <w:r>
        <w:rPr>
          <w:sz w:val="24"/>
        </w:rPr>
        <w:t>to</w:t>
      </w:r>
      <w:r>
        <w:rPr>
          <w:spacing w:val="-4"/>
          <w:sz w:val="24"/>
        </w:rPr>
        <w:t xml:space="preserve"> </w:t>
      </w:r>
      <w:r>
        <w:rPr>
          <w:sz w:val="24"/>
        </w:rPr>
        <w:t>n</w:t>
      </w:r>
      <w:r>
        <w:rPr>
          <w:spacing w:val="-2"/>
          <w:sz w:val="24"/>
        </w:rPr>
        <w:t xml:space="preserve"> </w:t>
      </w:r>
      <w:r>
        <w:rPr>
          <w:sz w:val="24"/>
        </w:rPr>
        <w:t>terms with comments</w:t>
      </w:r>
    </w:p>
    <w:p w14:paraId="4121DDB8">
      <w:pPr>
        <w:spacing w:before="4"/>
        <w:ind w:left="0" w:right="0" w:firstLine="0"/>
        <w:jc w:val="left"/>
        <w:rPr>
          <w:b/>
          <w:sz w:val="24"/>
        </w:rPr>
      </w:pPr>
      <w:r>
        <w:rPr>
          <w:b/>
          <w:color w:val="622322"/>
          <w:spacing w:val="-2"/>
          <w:sz w:val="24"/>
        </w:rPr>
        <w:t>Code:</w:t>
      </w:r>
    </w:p>
    <w:p w14:paraId="0B56D84C">
      <w:pPr>
        <w:pStyle w:val="4"/>
        <w:spacing w:before="29"/>
        <w:rPr>
          <w:b/>
          <w:sz w:val="20"/>
        </w:rPr>
      </w:pPr>
      <w:r>
        <w:rPr>
          <w:b/>
          <w:sz w:val="20"/>
        </w:rPr>
        <w:drawing>
          <wp:anchor distT="0" distB="0" distL="0" distR="0" simplePos="0" relativeHeight="251661312" behindDoc="1" locked="0" layoutInCell="1" allowOverlap="1">
            <wp:simplePos x="0" y="0"/>
            <wp:positionH relativeFrom="page">
              <wp:posOffset>933450</wp:posOffset>
            </wp:positionH>
            <wp:positionV relativeFrom="paragraph">
              <wp:posOffset>179705</wp:posOffset>
            </wp:positionV>
            <wp:extent cx="5963285" cy="254063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63271" cy="2540889"/>
                    </a:xfrm>
                    <a:prstGeom prst="rect">
                      <a:avLst/>
                    </a:prstGeom>
                  </pic:spPr>
                </pic:pic>
              </a:graphicData>
            </a:graphic>
          </wp:anchor>
        </w:drawing>
      </w:r>
    </w:p>
    <w:p w14:paraId="76F08D27">
      <w:pPr>
        <w:spacing w:before="264"/>
        <w:ind w:left="0" w:right="0" w:firstLine="0"/>
        <w:jc w:val="left"/>
        <w:rPr>
          <w:b/>
          <w:sz w:val="24"/>
        </w:rPr>
      </w:pPr>
      <w:r>
        <w:rPr>
          <w:b/>
          <w:color w:val="622322"/>
          <w:spacing w:val="-2"/>
          <w:sz w:val="24"/>
        </w:rPr>
        <w:t>Output:</w:t>
      </w:r>
    </w:p>
    <w:p w14:paraId="719BE6C0">
      <w:pPr>
        <w:pStyle w:val="4"/>
        <w:spacing w:before="28"/>
        <w:rPr>
          <w:b/>
          <w:sz w:val="20"/>
        </w:rPr>
      </w:pPr>
      <w:r>
        <w:rPr>
          <w:b/>
          <w:sz w:val="20"/>
        </w:rPr>
        <w:drawing>
          <wp:anchor distT="0" distB="0" distL="0" distR="0" simplePos="0" relativeHeight="251661312" behindDoc="1" locked="0" layoutInCell="1" allowOverlap="1">
            <wp:simplePos x="0" y="0"/>
            <wp:positionH relativeFrom="page">
              <wp:posOffset>933450</wp:posOffset>
            </wp:positionH>
            <wp:positionV relativeFrom="paragraph">
              <wp:posOffset>179070</wp:posOffset>
            </wp:positionV>
            <wp:extent cx="5923280" cy="83248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23268" cy="832485"/>
                    </a:xfrm>
                    <a:prstGeom prst="rect">
                      <a:avLst/>
                    </a:prstGeom>
                  </pic:spPr>
                </pic:pic>
              </a:graphicData>
            </a:graphic>
          </wp:anchor>
        </w:drawing>
      </w:r>
    </w:p>
    <w:p w14:paraId="592D32F2">
      <w:pPr>
        <w:pStyle w:val="4"/>
        <w:spacing w:before="7"/>
        <w:rPr>
          <w:b/>
        </w:rPr>
      </w:pPr>
    </w:p>
    <w:p w14:paraId="12E779E2">
      <w:pPr>
        <w:spacing w:before="0"/>
        <w:ind w:left="0" w:right="0" w:firstLine="0"/>
        <w:jc w:val="left"/>
        <w:rPr>
          <w:b/>
          <w:sz w:val="24"/>
        </w:rPr>
      </w:pPr>
      <w:r>
        <w:rPr>
          <w:b/>
          <w:color w:val="622322"/>
          <w:spacing w:val="-2"/>
          <w:sz w:val="24"/>
        </w:rPr>
        <w:t>Justification:</w:t>
      </w:r>
    </w:p>
    <w:p w14:paraId="3D8D1AD3">
      <w:pPr>
        <w:pStyle w:val="4"/>
        <w:rPr>
          <w:b/>
        </w:rPr>
      </w:pPr>
    </w:p>
    <w:p w14:paraId="3F25D691">
      <w:pPr>
        <w:pStyle w:val="7"/>
        <w:numPr>
          <w:ilvl w:val="0"/>
          <w:numId w:val="3"/>
        </w:numPr>
        <w:tabs>
          <w:tab w:val="left" w:pos="480"/>
        </w:tabs>
        <w:spacing w:before="0" w:after="0" w:line="240" w:lineRule="auto"/>
        <w:ind w:left="480" w:right="0" w:hanging="240"/>
        <w:jc w:val="left"/>
        <w:rPr>
          <w:sz w:val="24"/>
        </w:rPr>
      </w:pPr>
      <w:r>
        <w:rPr>
          <w:sz w:val="24"/>
        </w:rPr>
        <w:t>Encapsulates</w:t>
      </w:r>
      <w:r>
        <w:rPr>
          <w:spacing w:val="-3"/>
          <w:sz w:val="24"/>
        </w:rPr>
        <w:t xml:space="preserve"> </w:t>
      </w:r>
      <w:r>
        <w:rPr>
          <w:sz w:val="24"/>
        </w:rPr>
        <w:t>logic</w:t>
      </w:r>
      <w:r>
        <w:rPr>
          <w:spacing w:val="-1"/>
          <w:sz w:val="24"/>
        </w:rPr>
        <w:t xml:space="preserve"> </w:t>
      </w:r>
      <w:r>
        <w:rPr>
          <w:sz w:val="24"/>
        </w:rPr>
        <w:t>inside</w:t>
      </w:r>
      <w:r>
        <w:rPr>
          <w:spacing w:val="-1"/>
          <w:sz w:val="24"/>
        </w:rPr>
        <w:t xml:space="preserve"> </w:t>
      </w:r>
      <w:r>
        <w:rPr>
          <w:sz w:val="24"/>
        </w:rPr>
        <w:t>a</w:t>
      </w:r>
      <w:r>
        <w:rPr>
          <w:spacing w:val="-3"/>
          <w:sz w:val="24"/>
        </w:rPr>
        <w:t xml:space="preserve"> </w:t>
      </w:r>
      <w:r>
        <w:rPr>
          <w:sz w:val="24"/>
        </w:rPr>
        <w:t>function</w:t>
      </w:r>
      <w:r>
        <w:rPr>
          <w:spacing w:val="-1"/>
          <w:sz w:val="24"/>
        </w:rPr>
        <w:t xml:space="preserve"> </w:t>
      </w:r>
      <w:r>
        <w:rPr>
          <w:sz w:val="24"/>
        </w:rPr>
        <w:t xml:space="preserve">for </w:t>
      </w:r>
      <w:r>
        <w:rPr>
          <w:spacing w:val="-2"/>
          <w:sz w:val="24"/>
        </w:rPr>
        <w:t>reuse.</w:t>
      </w:r>
    </w:p>
    <w:p w14:paraId="0AED41EE">
      <w:pPr>
        <w:pStyle w:val="4"/>
        <w:spacing w:before="3"/>
      </w:pPr>
    </w:p>
    <w:p w14:paraId="161A0CCC">
      <w:pPr>
        <w:pStyle w:val="7"/>
        <w:numPr>
          <w:ilvl w:val="0"/>
          <w:numId w:val="3"/>
        </w:numPr>
        <w:tabs>
          <w:tab w:val="left" w:pos="482"/>
        </w:tabs>
        <w:spacing w:before="0" w:after="0" w:line="240" w:lineRule="auto"/>
        <w:ind w:left="482" w:right="0" w:hanging="242"/>
        <w:jc w:val="left"/>
        <w:rPr>
          <w:sz w:val="24"/>
        </w:rPr>
      </w:pPr>
      <w:r>
        <w:rPr>
          <w:sz w:val="24"/>
        </w:rPr>
        <w:t>Improves</w:t>
      </w:r>
      <w:r>
        <w:rPr>
          <w:spacing w:val="-2"/>
          <w:sz w:val="24"/>
        </w:rPr>
        <w:t xml:space="preserve"> </w:t>
      </w:r>
      <w:r>
        <w:rPr>
          <w:sz w:val="24"/>
        </w:rPr>
        <w:t>code</w:t>
      </w:r>
      <w:r>
        <w:rPr>
          <w:spacing w:val="-3"/>
          <w:sz w:val="24"/>
        </w:rPr>
        <w:t xml:space="preserve"> </w:t>
      </w:r>
      <w:r>
        <w:rPr>
          <w:sz w:val="24"/>
        </w:rPr>
        <w:t>organization</w:t>
      </w:r>
      <w:r>
        <w:rPr>
          <w:spacing w:val="-2"/>
          <w:sz w:val="24"/>
        </w:rPr>
        <w:t xml:space="preserve"> </w:t>
      </w:r>
      <w:r>
        <w:rPr>
          <w:sz w:val="24"/>
        </w:rPr>
        <w:t>and</w:t>
      </w:r>
      <w:r>
        <w:rPr>
          <w:spacing w:val="-1"/>
          <w:sz w:val="24"/>
        </w:rPr>
        <w:t xml:space="preserve"> </w:t>
      </w:r>
      <w:r>
        <w:rPr>
          <w:spacing w:val="-2"/>
          <w:sz w:val="24"/>
        </w:rPr>
        <w:t>readability.</w:t>
      </w:r>
    </w:p>
    <w:p w14:paraId="07E5A679">
      <w:pPr>
        <w:pStyle w:val="4"/>
        <w:spacing w:before="5"/>
      </w:pPr>
    </w:p>
    <w:p w14:paraId="0172D528">
      <w:pPr>
        <w:pStyle w:val="7"/>
        <w:numPr>
          <w:ilvl w:val="0"/>
          <w:numId w:val="3"/>
        </w:numPr>
        <w:tabs>
          <w:tab w:val="left" w:pos="420"/>
        </w:tabs>
        <w:spacing w:before="0" w:after="0" w:line="240" w:lineRule="auto"/>
        <w:ind w:left="420" w:right="0" w:hanging="180"/>
        <w:jc w:val="left"/>
        <w:rPr>
          <w:sz w:val="24"/>
        </w:rPr>
      </w:pPr>
      <w:r>
        <w:rPr>
          <w:sz w:val="24"/>
        </w:rPr>
        <w:t>Simplifies</w:t>
      </w:r>
      <w:r>
        <w:rPr>
          <w:spacing w:val="-2"/>
          <w:sz w:val="24"/>
        </w:rPr>
        <w:t xml:space="preserve"> </w:t>
      </w:r>
      <w:r>
        <w:rPr>
          <w:sz w:val="24"/>
        </w:rPr>
        <w:t>debugging</w:t>
      </w:r>
      <w:r>
        <w:rPr>
          <w:spacing w:val="-3"/>
          <w:sz w:val="24"/>
        </w:rPr>
        <w:t xml:space="preserve"> </w:t>
      </w:r>
      <w:r>
        <w:rPr>
          <w:sz w:val="24"/>
        </w:rPr>
        <w:t>by</w:t>
      </w:r>
      <w:r>
        <w:rPr>
          <w:spacing w:val="-6"/>
          <w:sz w:val="24"/>
        </w:rPr>
        <w:t xml:space="preserve"> </w:t>
      </w:r>
      <w:r>
        <w:rPr>
          <w:sz w:val="24"/>
        </w:rPr>
        <w:t>isolating</w:t>
      </w:r>
      <w:r>
        <w:rPr>
          <w:spacing w:val="-2"/>
          <w:sz w:val="24"/>
        </w:rPr>
        <w:t xml:space="preserve"> </w:t>
      </w:r>
      <w:r>
        <w:rPr>
          <w:sz w:val="24"/>
        </w:rPr>
        <w:t>Fibonacci</w:t>
      </w:r>
      <w:r>
        <w:rPr>
          <w:spacing w:val="-1"/>
          <w:sz w:val="24"/>
        </w:rPr>
        <w:t xml:space="preserve"> </w:t>
      </w:r>
      <w:r>
        <w:rPr>
          <w:spacing w:val="-2"/>
          <w:sz w:val="24"/>
        </w:rPr>
        <w:t>logic.</w:t>
      </w:r>
    </w:p>
    <w:p w14:paraId="4EAE0E83">
      <w:pPr>
        <w:pStyle w:val="4"/>
        <w:spacing w:before="2"/>
      </w:pPr>
    </w:p>
    <w:p w14:paraId="4BDA9C54">
      <w:pPr>
        <w:pStyle w:val="7"/>
        <w:numPr>
          <w:ilvl w:val="0"/>
          <w:numId w:val="3"/>
        </w:numPr>
        <w:tabs>
          <w:tab w:val="left" w:pos="420"/>
        </w:tabs>
        <w:spacing w:before="0" w:after="0" w:line="240" w:lineRule="auto"/>
        <w:ind w:left="420" w:right="0" w:hanging="180"/>
        <w:jc w:val="left"/>
        <w:rPr>
          <w:sz w:val="24"/>
        </w:rPr>
      </w:pPr>
      <w:r>
        <w:rPr>
          <w:sz w:val="24"/>
        </w:rPr>
        <w:t>Allows</w:t>
      </w:r>
      <w:r>
        <w:rPr>
          <w:spacing w:val="-1"/>
          <w:sz w:val="24"/>
        </w:rPr>
        <w:t xml:space="preserve"> </w:t>
      </w:r>
      <w:r>
        <w:rPr>
          <w:sz w:val="24"/>
        </w:rPr>
        <w:t>the</w:t>
      </w:r>
      <w:r>
        <w:rPr>
          <w:spacing w:val="-1"/>
          <w:sz w:val="24"/>
        </w:rPr>
        <w:t xml:space="preserve"> </w:t>
      </w:r>
      <w:r>
        <w:rPr>
          <w:sz w:val="24"/>
        </w:rPr>
        <w:t>function</w:t>
      </w:r>
      <w:r>
        <w:rPr>
          <w:spacing w:val="-1"/>
          <w:sz w:val="24"/>
        </w:rPr>
        <w:t xml:space="preserve"> </w:t>
      </w:r>
      <w:r>
        <w:rPr>
          <w:sz w:val="24"/>
        </w:rPr>
        <w:t>to be</w:t>
      </w:r>
      <w:r>
        <w:rPr>
          <w:spacing w:val="-1"/>
          <w:sz w:val="24"/>
        </w:rPr>
        <w:t xml:space="preserve"> </w:t>
      </w:r>
      <w:r>
        <w:rPr>
          <w:sz w:val="24"/>
        </w:rPr>
        <w:t>used in</w:t>
      </w:r>
      <w:r>
        <w:rPr>
          <w:spacing w:val="-1"/>
          <w:sz w:val="24"/>
        </w:rPr>
        <w:t xml:space="preserve"> </w:t>
      </w:r>
      <w:r>
        <w:rPr>
          <w:sz w:val="24"/>
        </w:rPr>
        <w:t>multiple</w:t>
      </w:r>
      <w:r>
        <w:rPr>
          <w:spacing w:val="-1"/>
          <w:sz w:val="24"/>
        </w:rPr>
        <w:t xml:space="preserve"> </w:t>
      </w:r>
      <w:r>
        <w:rPr>
          <w:spacing w:val="-2"/>
          <w:sz w:val="24"/>
        </w:rPr>
        <w:t>modules.</w:t>
      </w:r>
    </w:p>
    <w:p w14:paraId="2EDBE977">
      <w:pPr>
        <w:pStyle w:val="4"/>
        <w:spacing w:before="5"/>
      </w:pPr>
    </w:p>
    <w:p w14:paraId="4F323521">
      <w:pPr>
        <w:pStyle w:val="7"/>
        <w:numPr>
          <w:ilvl w:val="0"/>
          <w:numId w:val="3"/>
        </w:numPr>
        <w:tabs>
          <w:tab w:val="left" w:pos="420"/>
        </w:tabs>
        <w:spacing w:before="0" w:after="0" w:line="240" w:lineRule="auto"/>
        <w:ind w:left="420" w:right="0" w:hanging="180"/>
        <w:jc w:val="left"/>
        <w:rPr>
          <w:sz w:val="24"/>
        </w:rPr>
      </w:pPr>
      <w:r>
        <w:rPr>
          <w:sz w:val="24"/>
        </w:rPr>
        <w:t>Enhances maintainability</w:t>
      </w:r>
      <w:r>
        <w:rPr>
          <w:spacing w:val="-8"/>
          <w:sz w:val="24"/>
        </w:rPr>
        <w:t xml:space="preserve"> </w:t>
      </w:r>
      <w:r>
        <w:rPr>
          <w:sz w:val="24"/>
        </w:rPr>
        <w:t xml:space="preserve">for future </w:t>
      </w:r>
      <w:r>
        <w:rPr>
          <w:spacing w:val="-2"/>
          <w:sz w:val="24"/>
        </w:rPr>
        <w:t>changes.</w:t>
      </w:r>
    </w:p>
    <w:p w14:paraId="008F6C02">
      <w:pPr>
        <w:pStyle w:val="7"/>
        <w:spacing w:after="0" w:line="240" w:lineRule="auto"/>
        <w:jc w:val="left"/>
        <w:rPr>
          <w:sz w:val="24"/>
        </w:rPr>
        <w:sectPr>
          <w:pgSz w:w="12240" w:h="15840"/>
          <w:pgMar w:top="1820" w:right="1080" w:bottom="280" w:left="1440" w:header="720" w:footer="720" w:gutter="0"/>
          <w:cols w:space="720" w:num="1"/>
        </w:sectPr>
      </w:pPr>
    </w:p>
    <w:p w14:paraId="4BF43F63">
      <w:pPr>
        <w:pStyle w:val="7"/>
        <w:numPr>
          <w:ilvl w:val="0"/>
          <w:numId w:val="3"/>
        </w:numPr>
        <w:tabs>
          <w:tab w:val="left" w:pos="420"/>
        </w:tabs>
        <w:spacing w:before="72" w:after="0" w:line="240" w:lineRule="auto"/>
        <w:ind w:left="420" w:right="0" w:hanging="180"/>
        <w:jc w:val="left"/>
        <w:rPr>
          <w:sz w:val="24"/>
        </w:rPr>
      </w:pPr>
      <w:r>
        <w:rPr>
          <w:sz w:val="24"/>
        </w:rPr>
        <w:t>Aligns</w:t>
      </w:r>
      <w:r>
        <w:rPr>
          <w:spacing w:val="-1"/>
          <w:sz w:val="24"/>
        </w:rPr>
        <w:t xml:space="preserve"> </w:t>
      </w:r>
      <w:r>
        <w:rPr>
          <w:sz w:val="24"/>
        </w:rPr>
        <w:t>with</w:t>
      </w:r>
      <w:r>
        <w:rPr>
          <w:spacing w:val="-1"/>
          <w:sz w:val="24"/>
        </w:rPr>
        <w:t xml:space="preserve"> </w:t>
      </w:r>
      <w:r>
        <w:rPr>
          <w:sz w:val="24"/>
        </w:rPr>
        <w:t>best</w:t>
      </w:r>
      <w:r>
        <w:rPr>
          <w:spacing w:val="-1"/>
          <w:sz w:val="24"/>
        </w:rPr>
        <w:t xml:space="preserve"> </w:t>
      </w:r>
      <w:r>
        <w:rPr>
          <w:sz w:val="24"/>
        </w:rPr>
        <w:t>practices</w:t>
      </w:r>
      <w:r>
        <w:rPr>
          <w:spacing w:val="-2"/>
          <w:sz w:val="24"/>
        </w:rPr>
        <w:t xml:space="preserve"> </w:t>
      </w:r>
      <w:r>
        <w:rPr>
          <w:sz w:val="24"/>
        </w:rPr>
        <w:t>in</w:t>
      </w:r>
      <w:r>
        <w:rPr>
          <w:spacing w:val="-1"/>
          <w:sz w:val="24"/>
        </w:rPr>
        <w:t xml:space="preserve"> </w:t>
      </w:r>
      <w:r>
        <w:rPr>
          <w:sz w:val="24"/>
        </w:rPr>
        <w:t>software</w:t>
      </w:r>
      <w:r>
        <w:rPr>
          <w:spacing w:val="-1"/>
          <w:sz w:val="24"/>
        </w:rPr>
        <w:t xml:space="preserve"> </w:t>
      </w:r>
      <w:r>
        <w:rPr>
          <w:spacing w:val="-2"/>
          <w:sz w:val="24"/>
        </w:rPr>
        <w:t>development.</w:t>
      </w:r>
    </w:p>
    <w:p w14:paraId="3292CA63">
      <w:pPr>
        <w:pStyle w:val="4"/>
      </w:pPr>
    </w:p>
    <w:p w14:paraId="5CC35AA9">
      <w:pPr>
        <w:pStyle w:val="4"/>
      </w:pPr>
    </w:p>
    <w:p w14:paraId="7FDA7EB7">
      <w:pPr>
        <w:pStyle w:val="4"/>
        <w:spacing w:before="12"/>
      </w:pPr>
    </w:p>
    <w:p w14:paraId="1D706051">
      <w:pPr>
        <w:spacing w:before="0"/>
        <w:ind w:left="0" w:right="0" w:firstLine="0"/>
        <w:jc w:val="left"/>
        <w:rPr>
          <w:b/>
          <w:sz w:val="24"/>
        </w:rPr>
      </w:pPr>
      <w:r>
        <w:rPr>
          <w:b/>
          <w:color w:val="FF0000"/>
          <w:sz w:val="24"/>
        </w:rPr>
        <w:t>Task4:</w:t>
      </w:r>
      <w:r>
        <w:rPr>
          <w:b/>
          <w:color w:val="FF0000"/>
          <w:spacing w:val="-3"/>
          <w:sz w:val="24"/>
        </w:rPr>
        <w:t xml:space="preserve"> </w:t>
      </w:r>
      <w:r>
        <w:rPr>
          <w:b/>
          <w:color w:val="0D0D0D"/>
          <w:sz w:val="24"/>
        </w:rPr>
        <w:t>Comparative</w:t>
      </w:r>
      <w:r>
        <w:rPr>
          <w:b/>
          <w:color w:val="0D0D0D"/>
          <w:spacing w:val="-3"/>
          <w:sz w:val="24"/>
        </w:rPr>
        <w:t xml:space="preserve"> </w:t>
      </w:r>
      <w:r>
        <w:rPr>
          <w:b/>
          <w:color w:val="0D0D0D"/>
          <w:sz w:val="24"/>
        </w:rPr>
        <w:t>Analysis –</w:t>
      </w:r>
      <w:r>
        <w:rPr>
          <w:b/>
          <w:color w:val="0D0D0D"/>
          <w:spacing w:val="-2"/>
          <w:sz w:val="24"/>
        </w:rPr>
        <w:t xml:space="preserve"> </w:t>
      </w:r>
      <w:r>
        <w:rPr>
          <w:b/>
          <w:color w:val="0D0D0D"/>
          <w:sz w:val="24"/>
        </w:rPr>
        <w:t>Procedural</w:t>
      </w:r>
      <w:r>
        <w:rPr>
          <w:b/>
          <w:color w:val="0D0D0D"/>
          <w:spacing w:val="-2"/>
          <w:sz w:val="24"/>
        </w:rPr>
        <w:t xml:space="preserve"> </w:t>
      </w:r>
      <w:r>
        <w:rPr>
          <w:b/>
          <w:color w:val="0D0D0D"/>
          <w:sz w:val="24"/>
        </w:rPr>
        <w:t>vs</w:t>
      </w:r>
      <w:r>
        <w:rPr>
          <w:b/>
          <w:color w:val="0D0D0D"/>
          <w:spacing w:val="-1"/>
          <w:sz w:val="24"/>
        </w:rPr>
        <w:t xml:space="preserve"> </w:t>
      </w:r>
      <w:r>
        <w:rPr>
          <w:b/>
          <w:color w:val="0D0D0D"/>
          <w:sz w:val="24"/>
        </w:rPr>
        <w:t>Modular</w:t>
      </w:r>
      <w:r>
        <w:rPr>
          <w:b/>
          <w:color w:val="0D0D0D"/>
          <w:spacing w:val="-1"/>
          <w:sz w:val="24"/>
        </w:rPr>
        <w:t xml:space="preserve"> </w:t>
      </w:r>
      <w:r>
        <w:rPr>
          <w:b/>
          <w:color w:val="0D0D0D"/>
          <w:sz w:val="24"/>
        </w:rPr>
        <w:t>Fibonacci</w:t>
      </w:r>
      <w:r>
        <w:rPr>
          <w:b/>
          <w:color w:val="0D0D0D"/>
          <w:spacing w:val="-2"/>
          <w:sz w:val="24"/>
        </w:rPr>
        <w:t xml:space="preserve"> </w:t>
      </w:r>
      <w:r>
        <w:rPr>
          <w:b/>
          <w:color w:val="0D0D0D"/>
          <w:spacing w:val="-4"/>
          <w:sz w:val="24"/>
        </w:rPr>
        <w:t>Code</w:t>
      </w:r>
    </w:p>
    <w:p w14:paraId="55F44B6A">
      <w:pPr>
        <w:pStyle w:val="4"/>
        <w:rPr>
          <w:b/>
        </w:rPr>
      </w:pPr>
    </w:p>
    <w:p w14:paraId="0BD15644">
      <w:pPr>
        <w:pStyle w:val="4"/>
        <w:ind w:right="402"/>
      </w:pPr>
      <w:r>
        <w:rPr>
          <w:b/>
          <w:color w:val="FF0000"/>
        </w:rPr>
        <w:t>Prompt</w:t>
      </w:r>
      <w:r>
        <w:rPr>
          <w:color w:val="0D0D0D"/>
        </w:rPr>
        <w:t>: Generate two Python programs for the Fibonacci sequence, one written procedurally without using any user-defined functions and the other using a user-defined function. After generating the code, review and compare both implementations by explaining the differences in code</w:t>
      </w:r>
      <w:r>
        <w:rPr>
          <w:color w:val="0D0D0D"/>
          <w:spacing w:val="-5"/>
        </w:rPr>
        <w:t xml:space="preserve"> </w:t>
      </w:r>
      <w:r>
        <w:rPr>
          <w:color w:val="0D0D0D"/>
        </w:rPr>
        <w:t>readability,</w:t>
      </w:r>
      <w:r>
        <w:rPr>
          <w:color w:val="0D0D0D"/>
          <w:spacing w:val="-2"/>
        </w:rPr>
        <w:t xml:space="preserve"> </w:t>
      </w:r>
      <w:r>
        <w:rPr>
          <w:color w:val="0D0D0D"/>
        </w:rPr>
        <w:t>reusability,</w:t>
      </w:r>
      <w:r>
        <w:rPr>
          <w:color w:val="0D0D0D"/>
          <w:spacing w:val="-4"/>
        </w:rPr>
        <w:t xml:space="preserve"> </w:t>
      </w:r>
      <w:r>
        <w:rPr>
          <w:color w:val="0D0D0D"/>
        </w:rPr>
        <w:t>ease</w:t>
      </w:r>
      <w:r>
        <w:rPr>
          <w:color w:val="0D0D0D"/>
          <w:spacing w:val="-5"/>
        </w:rPr>
        <w:t xml:space="preserve"> </w:t>
      </w:r>
      <w:r>
        <w:rPr>
          <w:color w:val="0D0D0D"/>
        </w:rPr>
        <w:t>of</w:t>
      </w:r>
      <w:r>
        <w:rPr>
          <w:color w:val="0D0D0D"/>
          <w:spacing w:val="-4"/>
        </w:rPr>
        <w:t xml:space="preserve"> </w:t>
      </w:r>
      <w:r>
        <w:rPr>
          <w:color w:val="0D0D0D"/>
        </w:rPr>
        <w:t>debugging,</w:t>
      </w:r>
      <w:r>
        <w:rPr>
          <w:color w:val="0D0D0D"/>
          <w:spacing w:val="-4"/>
        </w:rPr>
        <w:t xml:space="preserve"> </w:t>
      </w:r>
      <w:r>
        <w:rPr>
          <w:color w:val="0D0D0D"/>
        </w:rPr>
        <w:t>scalability,</w:t>
      </w:r>
      <w:r>
        <w:rPr>
          <w:color w:val="0D0D0D"/>
          <w:spacing w:val="-4"/>
        </w:rPr>
        <w:t xml:space="preserve"> </w:t>
      </w:r>
      <w:r>
        <w:rPr>
          <w:color w:val="0D0D0D"/>
        </w:rPr>
        <w:t>and</w:t>
      </w:r>
      <w:r>
        <w:rPr>
          <w:color w:val="0D0D0D"/>
          <w:spacing w:val="-4"/>
        </w:rPr>
        <w:t xml:space="preserve"> </w:t>
      </w:r>
      <w:r>
        <w:rPr>
          <w:color w:val="0D0D0D"/>
        </w:rPr>
        <w:t>suitability</w:t>
      </w:r>
      <w:r>
        <w:rPr>
          <w:color w:val="0D0D0D"/>
          <w:spacing w:val="-9"/>
        </w:rPr>
        <w:t xml:space="preserve"> </w:t>
      </w:r>
      <w:r>
        <w:rPr>
          <w:color w:val="0D0D0D"/>
        </w:rPr>
        <w:t>for</w:t>
      </w:r>
      <w:r>
        <w:rPr>
          <w:color w:val="0D0D0D"/>
          <w:spacing w:val="-5"/>
        </w:rPr>
        <w:t xml:space="preserve"> </w:t>
      </w:r>
      <w:r>
        <w:rPr>
          <w:color w:val="0D0D0D"/>
        </w:rPr>
        <w:t>large</w:t>
      </w:r>
      <w:r>
        <w:rPr>
          <w:color w:val="0D0D0D"/>
          <w:spacing w:val="-3"/>
        </w:rPr>
        <w:t xml:space="preserve"> </w:t>
      </w:r>
      <w:r>
        <w:rPr>
          <w:color w:val="0D0D0D"/>
        </w:rPr>
        <w:t>applications.</w:t>
      </w:r>
    </w:p>
    <w:p w14:paraId="0495ECB6">
      <w:pPr>
        <w:pStyle w:val="4"/>
        <w:spacing w:before="10"/>
      </w:pPr>
    </w:p>
    <w:p w14:paraId="7049F7AB">
      <w:pPr>
        <w:spacing w:before="0"/>
        <w:ind w:left="0" w:right="0" w:firstLine="0"/>
        <w:jc w:val="left"/>
        <w:rPr>
          <w:b/>
          <w:sz w:val="24"/>
        </w:rPr>
      </w:pPr>
      <w:r>
        <w:rPr>
          <w:b/>
          <w:color w:val="FF0000"/>
          <w:spacing w:val="-2"/>
          <w:sz w:val="24"/>
        </w:rPr>
        <w:t>Code:</w:t>
      </w:r>
    </w:p>
    <w:p w14:paraId="015EA8D8">
      <w:pPr>
        <w:pStyle w:val="4"/>
        <w:spacing w:before="28"/>
        <w:rPr>
          <w:b/>
          <w:sz w:val="20"/>
        </w:rPr>
      </w:pPr>
      <w:r>
        <w:rPr>
          <w:b/>
          <w:sz w:val="20"/>
        </w:rPr>
        <w:drawing>
          <wp:anchor distT="0" distB="0" distL="0" distR="0" simplePos="0" relativeHeight="251662336" behindDoc="1" locked="0" layoutInCell="1" allowOverlap="1">
            <wp:simplePos x="0" y="0"/>
            <wp:positionH relativeFrom="page">
              <wp:posOffset>933450</wp:posOffset>
            </wp:positionH>
            <wp:positionV relativeFrom="paragraph">
              <wp:posOffset>179070</wp:posOffset>
            </wp:positionV>
            <wp:extent cx="5913755" cy="372491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13957" cy="3724655"/>
                    </a:xfrm>
                    <a:prstGeom prst="rect">
                      <a:avLst/>
                    </a:prstGeom>
                  </pic:spPr>
                </pic:pic>
              </a:graphicData>
            </a:graphic>
          </wp:anchor>
        </w:drawing>
      </w:r>
    </w:p>
    <w:p w14:paraId="68307F37">
      <w:pPr>
        <w:pStyle w:val="4"/>
        <w:spacing w:after="0"/>
        <w:rPr>
          <w:b/>
          <w:sz w:val="20"/>
        </w:rPr>
        <w:sectPr>
          <w:pgSz w:w="12240" w:h="15840"/>
          <w:pgMar w:top="1360" w:right="1080" w:bottom="280" w:left="1440" w:header="720" w:footer="720" w:gutter="0"/>
          <w:cols w:space="720" w:num="1"/>
        </w:sectPr>
      </w:pPr>
    </w:p>
    <w:p w14:paraId="7518E102">
      <w:pPr>
        <w:pStyle w:val="4"/>
        <w:ind w:left="30"/>
        <w:rPr>
          <w:sz w:val="20"/>
        </w:rPr>
      </w:pPr>
      <w:r>
        <w:rPr>
          <w:sz w:val="20"/>
        </w:rPr>
        <w:drawing>
          <wp:inline distT="0" distB="0" distL="0" distR="0">
            <wp:extent cx="5944235" cy="303974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44593" cy="3040379"/>
                    </a:xfrm>
                    <a:prstGeom prst="rect">
                      <a:avLst/>
                    </a:prstGeom>
                  </pic:spPr>
                </pic:pic>
              </a:graphicData>
            </a:graphic>
          </wp:inline>
        </w:drawing>
      </w:r>
    </w:p>
    <w:p w14:paraId="0D61F23F">
      <w:pPr>
        <w:pStyle w:val="4"/>
        <w:rPr>
          <w:b/>
        </w:rPr>
      </w:pPr>
    </w:p>
    <w:p w14:paraId="178EF92C">
      <w:pPr>
        <w:pStyle w:val="4"/>
        <w:rPr>
          <w:b/>
        </w:rPr>
      </w:pPr>
    </w:p>
    <w:p w14:paraId="29CA7F74">
      <w:pPr>
        <w:pStyle w:val="4"/>
        <w:spacing w:before="5"/>
        <w:rPr>
          <w:b/>
        </w:rPr>
      </w:pPr>
    </w:p>
    <w:p w14:paraId="49978501">
      <w:pPr>
        <w:spacing w:before="0"/>
        <w:ind w:left="0" w:right="0" w:firstLine="0"/>
        <w:jc w:val="left"/>
        <w:rPr>
          <w:b/>
          <w:sz w:val="24"/>
        </w:rPr>
      </w:pPr>
      <w:r>
        <w:rPr>
          <w:b/>
          <w:color w:val="FF0000"/>
          <w:spacing w:val="-2"/>
          <w:sz w:val="24"/>
        </w:rPr>
        <w:t>Output:</w:t>
      </w:r>
    </w:p>
    <w:p w14:paraId="319411E5">
      <w:pPr>
        <w:pStyle w:val="4"/>
        <w:spacing w:before="29"/>
        <w:rPr>
          <w:b/>
          <w:sz w:val="20"/>
        </w:rPr>
      </w:pPr>
      <w:r>
        <w:rPr>
          <w:b/>
          <w:sz w:val="20"/>
        </w:rPr>
        <w:drawing>
          <wp:anchor distT="0" distB="0" distL="0" distR="0" simplePos="0" relativeHeight="251662336" behindDoc="1" locked="0" layoutInCell="1" allowOverlap="1">
            <wp:simplePos x="0" y="0"/>
            <wp:positionH relativeFrom="page">
              <wp:posOffset>933450</wp:posOffset>
            </wp:positionH>
            <wp:positionV relativeFrom="paragraph">
              <wp:posOffset>179705</wp:posOffset>
            </wp:positionV>
            <wp:extent cx="5923915" cy="264477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23970" cy="2644521"/>
                    </a:xfrm>
                    <a:prstGeom prst="rect">
                      <a:avLst/>
                    </a:prstGeom>
                  </pic:spPr>
                </pic:pic>
              </a:graphicData>
            </a:graphic>
          </wp:anchor>
        </w:drawing>
      </w:r>
    </w:p>
    <w:p w14:paraId="2A05FE62">
      <w:pPr>
        <w:pStyle w:val="4"/>
        <w:spacing w:before="17"/>
        <w:rPr>
          <w:b/>
        </w:rPr>
      </w:pPr>
    </w:p>
    <w:p w14:paraId="6E84B437">
      <w:pPr>
        <w:spacing w:before="0"/>
        <w:ind w:left="0" w:right="0" w:firstLine="0"/>
        <w:jc w:val="left"/>
        <w:rPr>
          <w:b/>
          <w:sz w:val="24"/>
        </w:rPr>
      </w:pPr>
      <w:r>
        <w:rPr>
          <w:b/>
          <w:color w:val="FF0000"/>
          <w:spacing w:val="-2"/>
          <w:sz w:val="24"/>
        </w:rPr>
        <w:t>Justification:</w:t>
      </w:r>
    </w:p>
    <w:p w14:paraId="0FA51449">
      <w:pPr>
        <w:pStyle w:val="7"/>
        <w:numPr>
          <w:ilvl w:val="0"/>
          <w:numId w:val="4"/>
        </w:numPr>
        <w:tabs>
          <w:tab w:val="left" w:pos="180"/>
        </w:tabs>
        <w:spacing w:before="274" w:after="0" w:line="240" w:lineRule="auto"/>
        <w:ind w:left="180" w:right="0" w:hanging="180"/>
        <w:jc w:val="left"/>
        <w:rPr>
          <w:b/>
          <w:sz w:val="24"/>
        </w:rPr>
      </w:pPr>
      <w:r>
        <w:rPr>
          <w:b/>
          <w:sz w:val="24"/>
        </w:rPr>
        <w:t>Understanding</w:t>
      </w:r>
      <w:r>
        <w:rPr>
          <w:b/>
          <w:spacing w:val="-1"/>
          <w:sz w:val="24"/>
        </w:rPr>
        <w:t xml:space="preserve"> </w:t>
      </w:r>
      <w:r>
        <w:rPr>
          <w:b/>
          <w:sz w:val="24"/>
        </w:rPr>
        <w:t>Code</w:t>
      </w:r>
      <w:r>
        <w:rPr>
          <w:b/>
          <w:spacing w:val="-4"/>
          <w:sz w:val="24"/>
        </w:rPr>
        <w:t xml:space="preserve"> </w:t>
      </w:r>
      <w:r>
        <w:rPr>
          <w:b/>
          <w:sz w:val="24"/>
        </w:rPr>
        <w:t>Structure</w:t>
      </w:r>
      <w:r>
        <w:rPr>
          <w:b/>
          <w:spacing w:val="-2"/>
          <w:sz w:val="24"/>
        </w:rPr>
        <w:t xml:space="preserve"> Differences</w:t>
      </w:r>
    </w:p>
    <w:p w14:paraId="145B8B7E">
      <w:pPr>
        <w:pStyle w:val="4"/>
        <w:ind w:right="402"/>
      </w:pPr>
      <w:r>
        <w:t>This</w:t>
      </w:r>
      <w:r>
        <w:rPr>
          <w:spacing w:val="-3"/>
        </w:rPr>
        <w:t xml:space="preserve"> </w:t>
      </w:r>
      <w:r>
        <w:t>task</w:t>
      </w:r>
      <w:r>
        <w:rPr>
          <w:spacing w:val="-3"/>
        </w:rPr>
        <w:t xml:space="preserve"> </w:t>
      </w:r>
      <w:r>
        <w:t>helps</w:t>
      </w:r>
      <w:r>
        <w:rPr>
          <w:spacing w:val="-3"/>
        </w:rPr>
        <w:t xml:space="preserve"> </w:t>
      </w:r>
      <w:r>
        <w:t>in</w:t>
      </w:r>
      <w:r>
        <w:rPr>
          <w:spacing w:val="-3"/>
        </w:rPr>
        <w:t xml:space="preserve"> </w:t>
      </w:r>
      <w:r>
        <w:t>understanding</w:t>
      </w:r>
      <w:r>
        <w:rPr>
          <w:spacing w:val="-5"/>
        </w:rPr>
        <w:t xml:space="preserve"> </w:t>
      </w:r>
      <w:r>
        <w:t>the</w:t>
      </w:r>
      <w:r>
        <w:rPr>
          <w:spacing w:val="-3"/>
        </w:rPr>
        <w:t xml:space="preserve"> </w:t>
      </w:r>
      <w:r>
        <w:t>structural</w:t>
      </w:r>
      <w:r>
        <w:rPr>
          <w:spacing w:val="-3"/>
        </w:rPr>
        <w:t xml:space="preserve"> </w:t>
      </w:r>
      <w:r>
        <w:t>difference</w:t>
      </w:r>
      <w:r>
        <w:rPr>
          <w:spacing w:val="-4"/>
        </w:rPr>
        <w:t xml:space="preserve"> </w:t>
      </w:r>
      <w:r>
        <w:t>between</w:t>
      </w:r>
      <w:r>
        <w:rPr>
          <w:spacing w:val="-3"/>
        </w:rPr>
        <w:t xml:space="preserve"> </w:t>
      </w:r>
      <w:r>
        <w:t>procedural</w:t>
      </w:r>
      <w:r>
        <w:rPr>
          <w:spacing w:val="-3"/>
        </w:rPr>
        <w:t xml:space="preserve"> </w:t>
      </w:r>
      <w:r>
        <w:t>code</w:t>
      </w:r>
      <w:r>
        <w:rPr>
          <w:spacing w:val="-5"/>
        </w:rPr>
        <w:t xml:space="preserve"> </w:t>
      </w:r>
      <w:r>
        <w:t>and</w:t>
      </w:r>
      <w:r>
        <w:rPr>
          <w:spacing w:val="-3"/>
        </w:rPr>
        <w:t xml:space="preserve"> </w:t>
      </w:r>
      <w:r>
        <w:t>modular code. By comparing Fibonacci implementations with and without functions, it becomes clear how code organization affects clarity and flow. Procedural code places all logic in one block, while modular code separates logic into meaningful units.</w:t>
      </w:r>
    </w:p>
    <w:p w14:paraId="3EBAED09">
      <w:pPr>
        <w:pStyle w:val="4"/>
        <w:spacing w:after="0"/>
        <w:sectPr>
          <w:pgSz w:w="12240" w:h="15840"/>
          <w:pgMar w:top="1440" w:right="1080" w:bottom="280" w:left="1440" w:header="720" w:footer="720" w:gutter="0"/>
          <w:cols w:space="720" w:num="1"/>
        </w:sectPr>
      </w:pPr>
    </w:p>
    <w:p w14:paraId="195C12CB">
      <w:pPr>
        <w:pStyle w:val="7"/>
        <w:numPr>
          <w:ilvl w:val="0"/>
          <w:numId w:val="4"/>
        </w:numPr>
        <w:tabs>
          <w:tab w:val="left" w:pos="180"/>
        </w:tabs>
        <w:spacing w:before="76" w:after="0" w:line="274" w:lineRule="exact"/>
        <w:ind w:left="180" w:right="0" w:hanging="180"/>
        <w:jc w:val="left"/>
        <w:rPr>
          <w:b/>
          <w:sz w:val="24"/>
        </w:rPr>
      </w:pPr>
      <w:r>
        <w:rPr>
          <w:b/>
          <w:sz w:val="24"/>
        </w:rPr>
        <w:t>Importance</w:t>
      </w:r>
      <w:r>
        <w:rPr>
          <w:b/>
          <w:spacing w:val="-3"/>
          <w:sz w:val="24"/>
        </w:rPr>
        <w:t xml:space="preserve"> </w:t>
      </w:r>
      <w:r>
        <w:rPr>
          <w:b/>
          <w:sz w:val="24"/>
        </w:rPr>
        <w:t>of Readability</w:t>
      </w:r>
      <w:r>
        <w:rPr>
          <w:b/>
          <w:spacing w:val="-1"/>
          <w:sz w:val="24"/>
        </w:rPr>
        <w:t xml:space="preserve"> </w:t>
      </w:r>
      <w:r>
        <w:rPr>
          <w:b/>
          <w:sz w:val="24"/>
        </w:rPr>
        <w:t>and</w:t>
      </w:r>
      <w:r>
        <w:rPr>
          <w:b/>
          <w:spacing w:val="-1"/>
          <w:sz w:val="24"/>
        </w:rPr>
        <w:t xml:space="preserve"> </w:t>
      </w:r>
      <w:r>
        <w:rPr>
          <w:b/>
          <w:spacing w:val="-2"/>
          <w:sz w:val="24"/>
        </w:rPr>
        <w:t>Maintainability</w:t>
      </w:r>
    </w:p>
    <w:p w14:paraId="64DE179D">
      <w:pPr>
        <w:pStyle w:val="4"/>
      </w:pPr>
      <w:r>
        <w:t>The</w:t>
      </w:r>
      <w:r>
        <w:rPr>
          <w:spacing w:val="-6"/>
        </w:rPr>
        <w:t xml:space="preserve"> </w:t>
      </w:r>
      <w:r>
        <w:t>comparison</w:t>
      </w:r>
      <w:r>
        <w:rPr>
          <w:spacing w:val="-4"/>
        </w:rPr>
        <w:t xml:space="preserve"> </w:t>
      </w:r>
      <w:r>
        <w:t>highlights</w:t>
      </w:r>
      <w:r>
        <w:rPr>
          <w:spacing w:val="-4"/>
        </w:rPr>
        <w:t xml:space="preserve"> </w:t>
      </w:r>
      <w:r>
        <w:t>that</w:t>
      </w:r>
      <w:r>
        <w:rPr>
          <w:spacing w:val="-4"/>
        </w:rPr>
        <w:t xml:space="preserve"> </w:t>
      </w:r>
      <w:r>
        <w:t>function-based</w:t>
      </w:r>
      <w:r>
        <w:rPr>
          <w:spacing w:val="-4"/>
        </w:rPr>
        <w:t xml:space="preserve"> </w:t>
      </w:r>
      <w:r>
        <w:t>code</w:t>
      </w:r>
      <w:r>
        <w:rPr>
          <w:spacing w:val="-5"/>
        </w:rPr>
        <w:t xml:space="preserve"> </w:t>
      </w:r>
      <w:r>
        <w:t>is</w:t>
      </w:r>
      <w:r>
        <w:rPr>
          <w:spacing w:val="-4"/>
        </w:rPr>
        <w:t xml:space="preserve"> </w:t>
      </w:r>
      <w:r>
        <w:t>easier</w:t>
      </w:r>
      <w:r>
        <w:rPr>
          <w:spacing w:val="-5"/>
        </w:rPr>
        <w:t xml:space="preserve"> </w:t>
      </w:r>
      <w:r>
        <w:t>to</w:t>
      </w:r>
      <w:r>
        <w:rPr>
          <w:spacing w:val="-4"/>
        </w:rPr>
        <w:t xml:space="preserve"> </w:t>
      </w:r>
      <w:r>
        <w:t>read</w:t>
      </w:r>
      <w:r>
        <w:rPr>
          <w:spacing w:val="-2"/>
        </w:rPr>
        <w:t xml:space="preserve"> </w:t>
      </w:r>
      <w:r>
        <w:t>and</w:t>
      </w:r>
      <w:r>
        <w:rPr>
          <w:spacing w:val="-4"/>
        </w:rPr>
        <w:t xml:space="preserve"> </w:t>
      </w:r>
      <w:r>
        <w:t>maintain.</w:t>
      </w:r>
      <w:r>
        <w:rPr>
          <w:spacing w:val="-4"/>
        </w:rPr>
        <w:t xml:space="preserve"> </w:t>
      </w:r>
      <w:r>
        <w:t>Descriptive function names and clear separation of logic make the program understandable even for new developers. Procedural code may become confusing as the program size increases.</w:t>
      </w:r>
    </w:p>
    <w:p w14:paraId="0E14FA89">
      <w:pPr>
        <w:pStyle w:val="4"/>
        <w:spacing w:before="3"/>
      </w:pPr>
    </w:p>
    <w:p w14:paraId="102BF9F4">
      <w:pPr>
        <w:pStyle w:val="7"/>
        <w:numPr>
          <w:ilvl w:val="0"/>
          <w:numId w:val="4"/>
        </w:numPr>
        <w:tabs>
          <w:tab w:val="left" w:pos="180"/>
        </w:tabs>
        <w:spacing w:before="0" w:after="0" w:line="240" w:lineRule="auto"/>
        <w:ind w:left="180" w:right="0" w:hanging="180"/>
        <w:jc w:val="both"/>
        <w:rPr>
          <w:b/>
          <w:sz w:val="24"/>
        </w:rPr>
      </w:pPr>
      <w:r>
        <w:rPr>
          <w:b/>
          <w:sz w:val="24"/>
        </w:rPr>
        <w:t>Reusability</w:t>
      </w:r>
      <w:r>
        <w:rPr>
          <w:b/>
          <w:spacing w:val="-3"/>
          <w:sz w:val="24"/>
        </w:rPr>
        <w:t xml:space="preserve"> </w:t>
      </w:r>
      <w:r>
        <w:rPr>
          <w:b/>
          <w:sz w:val="24"/>
        </w:rPr>
        <w:t xml:space="preserve">of </w:t>
      </w:r>
      <w:r>
        <w:rPr>
          <w:b/>
          <w:spacing w:val="-4"/>
          <w:sz w:val="24"/>
        </w:rPr>
        <w:t>Code</w:t>
      </w:r>
    </w:p>
    <w:p w14:paraId="56D608FB">
      <w:pPr>
        <w:pStyle w:val="4"/>
        <w:ind w:right="676"/>
        <w:jc w:val="both"/>
      </w:pPr>
      <w:r>
        <w:t>This</w:t>
      </w:r>
      <w:r>
        <w:rPr>
          <w:spacing w:val="-3"/>
        </w:rPr>
        <w:t xml:space="preserve"> </w:t>
      </w:r>
      <w:r>
        <w:t>task</w:t>
      </w:r>
      <w:r>
        <w:rPr>
          <w:spacing w:val="-3"/>
        </w:rPr>
        <w:t xml:space="preserve"> </w:t>
      </w:r>
      <w:r>
        <w:t>justifies</w:t>
      </w:r>
      <w:r>
        <w:rPr>
          <w:spacing w:val="-3"/>
        </w:rPr>
        <w:t xml:space="preserve"> </w:t>
      </w:r>
      <w:r>
        <w:t>why</w:t>
      </w:r>
      <w:r>
        <w:rPr>
          <w:spacing w:val="-8"/>
        </w:rPr>
        <w:t xml:space="preserve"> </w:t>
      </w:r>
      <w:r>
        <w:t>modular</w:t>
      </w:r>
      <w:r>
        <w:rPr>
          <w:spacing w:val="-5"/>
        </w:rPr>
        <w:t xml:space="preserve"> </w:t>
      </w:r>
      <w:r>
        <w:t>programming</w:t>
      </w:r>
      <w:r>
        <w:rPr>
          <w:spacing w:val="-6"/>
        </w:rPr>
        <w:t xml:space="preserve"> </w:t>
      </w:r>
      <w:r>
        <w:t>is</w:t>
      </w:r>
      <w:r>
        <w:rPr>
          <w:spacing w:val="-3"/>
        </w:rPr>
        <w:t xml:space="preserve"> </w:t>
      </w:r>
      <w:r>
        <w:t>preferred</w:t>
      </w:r>
      <w:r>
        <w:rPr>
          <w:spacing w:val="-3"/>
        </w:rPr>
        <w:t xml:space="preserve"> </w:t>
      </w:r>
      <w:r>
        <w:t>in</w:t>
      </w:r>
      <w:r>
        <w:rPr>
          <w:spacing w:val="-3"/>
        </w:rPr>
        <w:t xml:space="preserve"> </w:t>
      </w:r>
      <w:r>
        <w:t>real</w:t>
      </w:r>
      <w:r>
        <w:rPr>
          <w:spacing w:val="-3"/>
        </w:rPr>
        <w:t xml:space="preserve"> </w:t>
      </w:r>
      <w:r>
        <w:t>applications.</w:t>
      </w:r>
      <w:r>
        <w:rPr>
          <w:spacing w:val="-3"/>
        </w:rPr>
        <w:t xml:space="preserve"> </w:t>
      </w:r>
      <w:r>
        <w:t>Function-based Fibonacci</w:t>
      </w:r>
      <w:r>
        <w:rPr>
          <w:spacing w:val="-4"/>
        </w:rPr>
        <w:t xml:space="preserve"> </w:t>
      </w:r>
      <w:r>
        <w:t>logic</w:t>
      </w:r>
      <w:r>
        <w:rPr>
          <w:spacing w:val="-3"/>
        </w:rPr>
        <w:t xml:space="preserve"> </w:t>
      </w:r>
      <w:r>
        <w:t>can</w:t>
      </w:r>
      <w:r>
        <w:rPr>
          <w:spacing w:val="-4"/>
        </w:rPr>
        <w:t xml:space="preserve"> </w:t>
      </w:r>
      <w:r>
        <w:t>be</w:t>
      </w:r>
      <w:r>
        <w:rPr>
          <w:spacing w:val="-5"/>
        </w:rPr>
        <w:t xml:space="preserve"> </w:t>
      </w:r>
      <w:r>
        <w:t>reused</w:t>
      </w:r>
      <w:r>
        <w:rPr>
          <w:spacing w:val="-5"/>
        </w:rPr>
        <w:t xml:space="preserve"> </w:t>
      </w:r>
      <w:r>
        <w:t>multiple</w:t>
      </w:r>
      <w:r>
        <w:rPr>
          <w:spacing w:val="-4"/>
        </w:rPr>
        <w:t xml:space="preserve"> </w:t>
      </w:r>
      <w:r>
        <w:t>times</w:t>
      </w:r>
      <w:r>
        <w:rPr>
          <w:spacing w:val="-4"/>
        </w:rPr>
        <w:t xml:space="preserve"> </w:t>
      </w:r>
      <w:r>
        <w:t>without</w:t>
      </w:r>
      <w:r>
        <w:rPr>
          <w:spacing w:val="-4"/>
        </w:rPr>
        <w:t xml:space="preserve"> </w:t>
      </w:r>
      <w:r>
        <w:t>rewriting</w:t>
      </w:r>
      <w:r>
        <w:rPr>
          <w:spacing w:val="-4"/>
        </w:rPr>
        <w:t xml:space="preserve"> </w:t>
      </w:r>
      <w:r>
        <w:t>code, whereas</w:t>
      </w:r>
      <w:r>
        <w:rPr>
          <w:spacing w:val="-4"/>
        </w:rPr>
        <w:t xml:space="preserve"> </w:t>
      </w:r>
      <w:r>
        <w:t>procedural</w:t>
      </w:r>
      <w:r>
        <w:rPr>
          <w:spacing w:val="-2"/>
        </w:rPr>
        <w:t xml:space="preserve"> </w:t>
      </w:r>
      <w:r>
        <w:t>code requires duplication, increasing the chance of errors.</w:t>
      </w:r>
    </w:p>
    <w:p w14:paraId="78072E7D">
      <w:pPr>
        <w:pStyle w:val="4"/>
        <w:spacing w:before="7"/>
      </w:pPr>
    </w:p>
    <w:p w14:paraId="083E3186">
      <w:pPr>
        <w:pStyle w:val="7"/>
        <w:numPr>
          <w:ilvl w:val="0"/>
          <w:numId w:val="4"/>
        </w:numPr>
        <w:tabs>
          <w:tab w:val="left" w:pos="180"/>
        </w:tabs>
        <w:spacing w:before="0" w:after="0" w:line="274" w:lineRule="exact"/>
        <w:ind w:left="180" w:right="0" w:hanging="180"/>
        <w:jc w:val="left"/>
        <w:rPr>
          <w:b/>
          <w:sz w:val="24"/>
        </w:rPr>
      </w:pPr>
      <w:r>
        <w:rPr>
          <w:b/>
          <w:sz w:val="24"/>
        </w:rPr>
        <w:t>Ease</w:t>
      </w:r>
      <w:r>
        <w:rPr>
          <w:b/>
          <w:spacing w:val="-2"/>
          <w:sz w:val="24"/>
        </w:rPr>
        <w:t xml:space="preserve"> </w:t>
      </w:r>
      <w:r>
        <w:rPr>
          <w:b/>
          <w:sz w:val="24"/>
        </w:rPr>
        <w:t>of</w:t>
      </w:r>
      <w:r>
        <w:rPr>
          <w:b/>
          <w:spacing w:val="-1"/>
          <w:sz w:val="24"/>
        </w:rPr>
        <w:t xml:space="preserve"> </w:t>
      </w:r>
      <w:r>
        <w:rPr>
          <w:b/>
          <w:sz w:val="24"/>
        </w:rPr>
        <w:t>Debugging</w:t>
      </w:r>
      <w:r>
        <w:rPr>
          <w:b/>
          <w:spacing w:val="-2"/>
          <w:sz w:val="24"/>
        </w:rPr>
        <w:t xml:space="preserve"> </w:t>
      </w:r>
      <w:r>
        <w:rPr>
          <w:b/>
          <w:sz w:val="24"/>
        </w:rPr>
        <w:t>and</w:t>
      </w:r>
      <w:r>
        <w:rPr>
          <w:b/>
          <w:spacing w:val="-1"/>
          <w:sz w:val="24"/>
        </w:rPr>
        <w:t xml:space="preserve"> </w:t>
      </w:r>
      <w:r>
        <w:rPr>
          <w:b/>
          <w:spacing w:val="-2"/>
          <w:sz w:val="24"/>
        </w:rPr>
        <w:t>Testing</w:t>
      </w:r>
    </w:p>
    <w:p w14:paraId="494FF17C">
      <w:pPr>
        <w:pStyle w:val="4"/>
        <w:ind w:right="402"/>
      </w:pPr>
      <w:r>
        <w:t>Debugging is simpler in modular code because errors can be isolated within a specific function. In</w:t>
      </w:r>
      <w:r>
        <w:rPr>
          <w:spacing w:val="-3"/>
        </w:rPr>
        <w:t xml:space="preserve"> </w:t>
      </w:r>
      <w:r>
        <w:t>procedural</w:t>
      </w:r>
      <w:r>
        <w:rPr>
          <w:spacing w:val="-3"/>
        </w:rPr>
        <w:t xml:space="preserve"> </w:t>
      </w:r>
      <w:r>
        <w:t>code,</w:t>
      </w:r>
      <w:r>
        <w:rPr>
          <w:spacing w:val="-3"/>
        </w:rPr>
        <w:t xml:space="preserve"> </w:t>
      </w:r>
      <w:r>
        <w:t>identifying</w:t>
      </w:r>
      <w:r>
        <w:rPr>
          <w:spacing w:val="-5"/>
        </w:rPr>
        <w:t xml:space="preserve"> </w:t>
      </w:r>
      <w:r>
        <w:t>issues</w:t>
      </w:r>
      <w:r>
        <w:rPr>
          <w:spacing w:val="-3"/>
        </w:rPr>
        <w:t xml:space="preserve"> </w:t>
      </w:r>
      <w:r>
        <w:t>is</w:t>
      </w:r>
      <w:r>
        <w:rPr>
          <w:spacing w:val="-3"/>
        </w:rPr>
        <w:t xml:space="preserve"> </w:t>
      </w:r>
      <w:r>
        <w:t>harder</w:t>
      </w:r>
      <w:r>
        <w:rPr>
          <w:spacing w:val="-3"/>
        </w:rPr>
        <w:t xml:space="preserve"> </w:t>
      </w:r>
      <w:r>
        <w:t>since</w:t>
      </w:r>
      <w:r>
        <w:rPr>
          <w:spacing w:val="-3"/>
        </w:rPr>
        <w:t xml:space="preserve"> </w:t>
      </w:r>
      <w:r>
        <w:t>the</w:t>
      </w:r>
      <w:r>
        <w:rPr>
          <w:spacing w:val="-3"/>
        </w:rPr>
        <w:t xml:space="preserve"> </w:t>
      </w:r>
      <w:r>
        <w:t>entire</w:t>
      </w:r>
      <w:r>
        <w:rPr>
          <w:spacing w:val="-3"/>
        </w:rPr>
        <w:t xml:space="preserve"> </w:t>
      </w:r>
      <w:r>
        <w:t>logic</w:t>
      </w:r>
      <w:r>
        <w:rPr>
          <w:spacing w:val="-3"/>
        </w:rPr>
        <w:t xml:space="preserve"> </w:t>
      </w:r>
      <w:r>
        <w:t>is</w:t>
      </w:r>
      <w:r>
        <w:rPr>
          <w:spacing w:val="-3"/>
        </w:rPr>
        <w:t xml:space="preserve"> </w:t>
      </w:r>
      <w:r>
        <w:t>written</w:t>
      </w:r>
      <w:r>
        <w:rPr>
          <w:spacing w:val="-3"/>
        </w:rPr>
        <w:t xml:space="preserve"> </w:t>
      </w:r>
      <w:r>
        <w:t>in</w:t>
      </w:r>
      <w:r>
        <w:rPr>
          <w:spacing w:val="-3"/>
        </w:rPr>
        <w:t xml:space="preserve"> </w:t>
      </w:r>
      <w:r>
        <w:t>one</w:t>
      </w:r>
      <w:r>
        <w:rPr>
          <w:spacing w:val="-3"/>
        </w:rPr>
        <w:t xml:space="preserve"> </w:t>
      </w:r>
      <w:r>
        <w:t>place.</w:t>
      </w:r>
      <w:r>
        <w:rPr>
          <w:spacing w:val="-3"/>
        </w:rPr>
        <w:t xml:space="preserve"> </w:t>
      </w:r>
      <w:r>
        <w:t>This comparison emphasizes the role of modularity in efficient debugging.</w:t>
      </w:r>
    </w:p>
    <w:p w14:paraId="7D4A9FA6">
      <w:pPr>
        <w:pStyle w:val="4"/>
        <w:spacing w:before="8"/>
      </w:pPr>
    </w:p>
    <w:p w14:paraId="063A5382">
      <w:pPr>
        <w:pStyle w:val="7"/>
        <w:numPr>
          <w:ilvl w:val="0"/>
          <w:numId w:val="4"/>
        </w:numPr>
        <w:tabs>
          <w:tab w:val="left" w:pos="240"/>
        </w:tabs>
        <w:spacing w:before="0" w:after="0" w:line="274" w:lineRule="exact"/>
        <w:ind w:left="240" w:right="0" w:hanging="240"/>
        <w:jc w:val="left"/>
        <w:rPr>
          <w:b/>
          <w:sz w:val="24"/>
        </w:rPr>
      </w:pPr>
      <w:r>
        <w:rPr>
          <w:b/>
          <w:sz w:val="24"/>
        </w:rPr>
        <w:t>Scalability</w:t>
      </w:r>
      <w:r>
        <w:rPr>
          <w:b/>
          <w:spacing w:val="-3"/>
          <w:sz w:val="24"/>
        </w:rPr>
        <w:t xml:space="preserve"> </w:t>
      </w:r>
      <w:r>
        <w:rPr>
          <w:b/>
          <w:sz w:val="24"/>
        </w:rPr>
        <w:t>for</w:t>
      </w:r>
      <w:r>
        <w:rPr>
          <w:b/>
          <w:spacing w:val="-1"/>
          <w:sz w:val="24"/>
        </w:rPr>
        <w:t xml:space="preserve"> </w:t>
      </w:r>
      <w:r>
        <w:rPr>
          <w:b/>
          <w:sz w:val="24"/>
        </w:rPr>
        <w:t>Large</w:t>
      </w:r>
      <w:r>
        <w:rPr>
          <w:b/>
          <w:spacing w:val="-1"/>
          <w:sz w:val="24"/>
        </w:rPr>
        <w:t xml:space="preserve"> </w:t>
      </w:r>
      <w:r>
        <w:rPr>
          <w:b/>
          <w:spacing w:val="-2"/>
          <w:sz w:val="24"/>
        </w:rPr>
        <w:t>Applications</w:t>
      </w:r>
    </w:p>
    <w:p w14:paraId="297B85FB">
      <w:pPr>
        <w:pStyle w:val="4"/>
        <w:ind w:right="402"/>
      </w:pPr>
      <w:r>
        <w:t>The analysis shows that modular code is more scalable and adaptable for large systems. Additional</w:t>
      </w:r>
      <w:r>
        <w:rPr>
          <w:spacing w:val="-3"/>
        </w:rPr>
        <w:t xml:space="preserve"> </w:t>
      </w:r>
      <w:r>
        <w:t>features</w:t>
      </w:r>
      <w:r>
        <w:rPr>
          <w:spacing w:val="-4"/>
        </w:rPr>
        <w:t xml:space="preserve"> </w:t>
      </w:r>
      <w:r>
        <w:t>or</w:t>
      </w:r>
      <w:r>
        <w:rPr>
          <w:spacing w:val="-3"/>
        </w:rPr>
        <w:t xml:space="preserve"> </w:t>
      </w:r>
      <w:r>
        <w:t>modifications</w:t>
      </w:r>
      <w:r>
        <w:rPr>
          <w:spacing w:val="-4"/>
        </w:rPr>
        <w:t xml:space="preserve"> </w:t>
      </w:r>
      <w:r>
        <w:t>can</w:t>
      </w:r>
      <w:r>
        <w:rPr>
          <w:spacing w:val="-3"/>
        </w:rPr>
        <w:t xml:space="preserve"> </w:t>
      </w:r>
      <w:r>
        <w:t>be</w:t>
      </w:r>
      <w:r>
        <w:rPr>
          <w:spacing w:val="-3"/>
        </w:rPr>
        <w:t xml:space="preserve"> </w:t>
      </w:r>
      <w:r>
        <w:t>added</w:t>
      </w:r>
      <w:r>
        <w:rPr>
          <w:spacing w:val="-2"/>
        </w:rPr>
        <w:t xml:space="preserve"> </w:t>
      </w:r>
      <w:r>
        <w:t>easily</w:t>
      </w:r>
      <w:r>
        <w:rPr>
          <w:spacing w:val="-8"/>
        </w:rPr>
        <w:t xml:space="preserve"> </w:t>
      </w:r>
      <w:r>
        <w:t>without</w:t>
      </w:r>
      <w:r>
        <w:rPr>
          <w:spacing w:val="-3"/>
        </w:rPr>
        <w:t xml:space="preserve"> </w:t>
      </w:r>
      <w:r>
        <w:t>affecting</w:t>
      </w:r>
      <w:r>
        <w:rPr>
          <w:spacing w:val="-6"/>
        </w:rPr>
        <w:t xml:space="preserve"> </w:t>
      </w:r>
      <w:r>
        <w:t>the</w:t>
      </w:r>
      <w:r>
        <w:rPr>
          <w:spacing w:val="-4"/>
        </w:rPr>
        <w:t xml:space="preserve"> </w:t>
      </w:r>
      <w:r>
        <w:t>existing</w:t>
      </w:r>
      <w:r>
        <w:rPr>
          <w:spacing w:val="-5"/>
        </w:rPr>
        <w:t xml:space="preserve"> </w:t>
      </w:r>
      <w:r>
        <w:t>code. Procedural code is less flexible and difficult to extend.</w:t>
      </w:r>
    </w:p>
    <w:p w14:paraId="6F858D99">
      <w:pPr>
        <w:pStyle w:val="4"/>
        <w:spacing w:before="7"/>
      </w:pPr>
    </w:p>
    <w:p w14:paraId="6C544CFB">
      <w:pPr>
        <w:spacing w:before="1"/>
        <w:ind w:left="0" w:right="0" w:firstLine="0"/>
        <w:jc w:val="left"/>
        <w:rPr>
          <w:b/>
          <w:sz w:val="24"/>
        </w:rPr>
      </w:pPr>
      <w:r>
        <w:rPr>
          <w:b/>
          <w:color w:val="001F5F"/>
          <w:sz w:val="24"/>
        </w:rPr>
        <w:t>Task5:</w:t>
      </w:r>
      <w:r>
        <w:rPr>
          <w:b/>
          <w:color w:val="001F5F"/>
          <w:spacing w:val="-6"/>
          <w:sz w:val="24"/>
        </w:rPr>
        <w:t xml:space="preserve"> </w:t>
      </w:r>
      <w:r>
        <w:rPr>
          <w:b/>
          <w:sz w:val="24"/>
        </w:rPr>
        <w:t>AI-Generated</w:t>
      </w:r>
      <w:r>
        <w:rPr>
          <w:b/>
          <w:spacing w:val="-5"/>
          <w:sz w:val="24"/>
        </w:rPr>
        <w:t xml:space="preserve"> </w:t>
      </w:r>
      <w:r>
        <w:rPr>
          <w:b/>
          <w:sz w:val="24"/>
        </w:rPr>
        <w:t>Iterative</w:t>
      </w:r>
      <w:r>
        <w:rPr>
          <w:b/>
          <w:spacing w:val="-5"/>
          <w:sz w:val="24"/>
        </w:rPr>
        <w:t xml:space="preserve"> </w:t>
      </w:r>
      <w:r>
        <w:rPr>
          <w:b/>
          <w:sz w:val="24"/>
        </w:rPr>
        <w:t>vs</w:t>
      </w:r>
      <w:r>
        <w:rPr>
          <w:b/>
          <w:spacing w:val="-5"/>
          <w:sz w:val="24"/>
        </w:rPr>
        <w:t xml:space="preserve"> </w:t>
      </w:r>
      <w:r>
        <w:rPr>
          <w:b/>
          <w:sz w:val="24"/>
        </w:rPr>
        <w:t>Recursive</w:t>
      </w:r>
      <w:r>
        <w:rPr>
          <w:b/>
          <w:spacing w:val="-2"/>
          <w:sz w:val="24"/>
        </w:rPr>
        <w:t xml:space="preserve"> </w:t>
      </w:r>
      <w:r>
        <w:rPr>
          <w:b/>
          <w:sz w:val="24"/>
        </w:rPr>
        <w:t>Fibonacci</w:t>
      </w:r>
      <w:r>
        <w:rPr>
          <w:b/>
          <w:spacing w:val="-5"/>
          <w:sz w:val="24"/>
        </w:rPr>
        <w:t xml:space="preserve"> </w:t>
      </w:r>
      <w:r>
        <w:rPr>
          <w:b/>
          <w:sz w:val="24"/>
        </w:rPr>
        <w:t>Approaches</w:t>
      </w:r>
      <w:r>
        <w:rPr>
          <w:b/>
          <w:spacing w:val="-5"/>
          <w:sz w:val="24"/>
        </w:rPr>
        <w:t xml:space="preserve"> </w:t>
      </w:r>
      <w:r>
        <w:rPr>
          <w:b/>
          <w:sz w:val="24"/>
        </w:rPr>
        <w:t>(Different</w:t>
      </w:r>
      <w:r>
        <w:rPr>
          <w:b/>
          <w:spacing w:val="40"/>
          <w:sz w:val="24"/>
        </w:rPr>
        <w:t xml:space="preserve"> </w:t>
      </w:r>
      <w:r>
        <w:rPr>
          <w:b/>
          <w:sz w:val="24"/>
        </w:rPr>
        <w:t>Algorithmic Approaches for Fibonacci Series)</w:t>
      </w:r>
    </w:p>
    <w:p w14:paraId="0A794E5C">
      <w:pPr>
        <w:pStyle w:val="4"/>
        <w:spacing w:before="273"/>
        <w:ind w:right="402"/>
      </w:pPr>
      <w:r>
        <w:rPr>
          <w:b/>
          <w:color w:val="001F5F"/>
        </w:rPr>
        <w:t>Prompt:</w:t>
      </w:r>
      <w:r>
        <w:rPr>
          <w:b/>
          <w:color w:val="001F5F"/>
          <w:spacing w:val="-5"/>
        </w:rPr>
        <w:t xml:space="preserve"> </w:t>
      </w:r>
      <w:r>
        <w:t>Generate</w:t>
      </w:r>
      <w:r>
        <w:rPr>
          <w:spacing w:val="-4"/>
        </w:rPr>
        <w:t xml:space="preserve"> </w:t>
      </w:r>
      <w:r>
        <w:t>Python</w:t>
      </w:r>
      <w:r>
        <w:rPr>
          <w:spacing w:val="-4"/>
        </w:rPr>
        <w:t xml:space="preserve"> </w:t>
      </w:r>
      <w:r>
        <w:t>functions</w:t>
      </w:r>
      <w:r>
        <w:rPr>
          <w:spacing w:val="-4"/>
        </w:rPr>
        <w:t xml:space="preserve"> </w:t>
      </w:r>
      <w:r>
        <w:t>to</w:t>
      </w:r>
      <w:r>
        <w:rPr>
          <w:spacing w:val="-4"/>
        </w:rPr>
        <w:t xml:space="preserve"> </w:t>
      </w:r>
      <w:r>
        <w:t>compute</w:t>
      </w:r>
      <w:r>
        <w:rPr>
          <w:spacing w:val="-5"/>
        </w:rPr>
        <w:t xml:space="preserve"> </w:t>
      </w:r>
      <w:r>
        <w:t>the</w:t>
      </w:r>
      <w:r>
        <w:rPr>
          <w:spacing w:val="-4"/>
        </w:rPr>
        <w:t xml:space="preserve"> </w:t>
      </w:r>
      <w:r>
        <w:t>Fibonacci</w:t>
      </w:r>
      <w:r>
        <w:rPr>
          <w:spacing w:val="-4"/>
        </w:rPr>
        <w:t xml:space="preserve"> </w:t>
      </w:r>
      <w:r>
        <w:t>sequence</w:t>
      </w:r>
      <w:r>
        <w:rPr>
          <w:spacing w:val="-5"/>
        </w:rPr>
        <w:t xml:space="preserve"> </w:t>
      </w:r>
      <w:r>
        <w:t>iteratively</w:t>
      </w:r>
      <w:r>
        <w:rPr>
          <w:spacing w:val="-7"/>
        </w:rPr>
        <w:t xml:space="preserve"> </w:t>
      </w:r>
      <w:r>
        <w:t>and recursively. Show line-by-line suggestions with explanations. Requirements:</w:t>
      </w:r>
    </w:p>
    <w:p w14:paraId="32E2B797">
      <w:pPr>
        <w:pStyle w:val="4"/>
        <w:spacing w:before="5"/>
      </w:pPr>
    </w:p>
    <w:p w14:paraId="63B020AC">
      <w:pPr>
        <w:pStyle w:val="7"/>
        <w:numPr>
          <w:ilvl w:val="0"/>
          <w:numId w:val="5"/>
        </w:numPr>
        <w:tabs>
          <w:tab w:val="left" w:pos="242"/>
        </w:tabs>
        <w:spacing w:before="1" w:after="0" w:line="240" w:lineRule="auto"/>
        <w:ind w:left="0" w:right="725" w:firstLine="0"/>
        <w:jc w:val="left"/>
        <w:rPr>
          <w:sz w:val="24"/>
        </w:rPr>
      </w:pPr>
      <w:r>
        <w:rPr>
          <w:sz w:val="24"/>
        </w:rPr>
        <w:t>Iterative</w:t>
      </w:r>
      <w:r>
        <w:rPr>
          <w:spacing w:val="-5"/>
          <w:sz w:val="24"/>
        </w:rPr>
        <w:t xml:space="preserve"> </w:t>
      </w:r>
      <w:r>
        <w:rPr>
          <w:sz w:val="24"/>
        </w:rPr>
        <w:t>function</w:t>
      </w:r>
      <w:r>
        <w:rPr>
          <w:spacing w:val="-4"/>
          <w:sz w:val="24"/>
        </w:rPr>
        <w:t xml:space="preserve"> </w:t>
      </w:r>
      <w:r>
        <w:rPr>
          <w:sz w:val="24"/>
        </w:rPr>
        <w:t>named</w:t>
      </w:r>
      <w:r>
        <w:rPr>
          <w:spacing w:val="-4"/>
          <w:sz w:val="24"/>
        </w:rPr>
        <w:t xml:space="preserve"> </w:t>
      </w:r>
      <w:r>
        <w:rPr>
          <w:sz w:val="24"/>
        </w:rPr>
        <w:t>fibonacci_iterative</w:t>
      </w:r>
      <w:r>
        <w:rPr>
          <w:spacing w:val="-5"/>
          <w:sz w:val="24"/>
        </w:rPr>
        <w:t xml:space="preserve"> </w:t>
      </w:r>
      <w:r>
        <w:rPr>
          <w:sz w:val="24"/>
        </w:rPr>
        <w:t>that</w:t>
      </w:r>
      <w:r>
        <w:rPr>
          <w:spacing w:val="-4"/>
          <w:sz w:val="24"/>
        </w:rPr>
        <w:t xml:space="preserve"> </w:t>
      </w:r>
      <w:r>
        <w:rPr>
          <w:sz w:val="24"/>
        </w:rPr>
        <w:t>takes</w:t>
      </w:r>
      <w:r>
        <w:rPr>
          <w:spacing w:val="-4"/>
          <w:sz w:val="24"/>
        </w:rPr>
        <w:t xml:space="preserve"> </w:t>
      </w:r>
      <w:r>
        <w:rPr>
          <w:sz w:val="24"/>
        </w:rPr>
        <w:t>n</w:t>
      </w:r>
      <w:r>
        <w:rPr>
          <w:spacing w:val="-4"/>
          <w:sz w:val="24"/>
        </w:rPr>
        <w:t xml:space="preserve"> </w:t>
      </w:r>
      <w:r>
        <w:rPr>
          <w:sz w:val="24"/>
        </w:rPr>
        <w:t>as</w:t>
      </w:r>
      <w:r>
        <w:rPr>
          <w:spacing w:val="-4"/>
          <w:sz w:val="24"/>
        </w:rPr>
        <w:t xml:space="preserve"> </w:t>
      </w:r>
      <w:r>
        <w:rPr>
          <w:sz w:val="24"/>
        </w:rPr>
        <w:t>input,</w:t>
      </w:r>
      <w:r>
        <w:rPr>
          <w:spacing w:val="-4"/>
          <w:sz w:val="24"/>
        </w:rPr>
        <w:t xml:space="preserve"> </w:t>
      </w:r>
      <w:r>
        <w:rPr>
          <w:sz w:val="24"/>
        </w:rPr>
        <w:t>returns</w:t>
      </w:r>
      <w:r>
        <w:rPr>
          <w:spacing w:val="-2"/>
          <w:sz w:val="24"/>
        </w:rPr>
        <w:t xml:space="preserve"> </w:t>
      </w:r>
      <w:r>
        <w:rPr>
          <w:sz w:val="24"/>
        </w:rPr>
        <w:t>a</w:t>
      </w:r>
      <w:r>
        <w:rPr>
          <w:spacing w:val="-5"/>
          <w:sz w:val="24"/>
        </w:rPr>
        <w:t xml:space="preserve"> </w:t>
      </w:r>
      <w:r>
        <w:rPr>
          <w:sz w:val="24"/>
        </w:rPr>
        <w:t>list</w:t>
      </w:r>
      <w:r>
        <w:rPr>
          <w:spacing w:val="-4"/>
          <w:sz w:val="24"/>
        </w:rPr>
        <w:t xml:space="preserve"> </w:t>
      </w:r>
      <w:r>
        <w:rPr>
          <w:sz w:val="24"/>
        </w:rPr>
        <w:t>of</w:t>
      </w:r>
      <w:r>
        <w:rPr>
          <w:spacing w:val="-4"/>
          <w:sz w:val="24"/>
        </w:rPr>
        <w:t xml:space="preserve"> </w:t>
      </w:r>
      <w:r>
        <w:rPr>
          <w:sz w:val="24"/>
        </w:rPr>
        <w:t>Fibonacci numbers, uses a loop, includes clear variable names and comments.</w:t>
      </w:r>
    </w:p>
    <w:p w14:paraId="5C2576A0">
      <w:pPr>
        <w:pStyle w:val="4"/>
        <w:spacing w:before="2"/>
      </w:pPr>
    </w:p>
    <w:p w14:paraId="4344A55F">
      <w:pPr>
        <w:pStyle w:val="7"/>
        <w:numPr>
          <w:ilvl w:val="0"/>
          <w:numId w:val="5"/>
        </w:numPr>
        <w:tabs>
          <w:tab w:val="left" w:pos="240"/>
        </w:tabs>
        <w:spacing w:before="0" w:after="0" w:line="240" w:lineRule="auto"/>
        <w:ind w:left="0" w:right="466" w:firstLine="0"/>
        <w:jc w:val="left"/>
        <w:rPr>
          <w:sz w:val="24"/>
        </w:rPr>
      </w:pPr>
      <w:r>
        <w:rPr>
          <w:sz w:val="24"/>
        </w:rPr>
        <w:t>Recursive</w:t>
      </w:r>
      <w:r>
        <w:rPr>
          <w:spacing w:val="-3"/>
          <w:sz w:val="24"/>
        </w:rPr>
        <w:t xml:space="preserve"> </w:t>
      </w:r>
      <w:r>
        <w:rPr>
          <w:sz w:val="24"/>
        </w:rPr>
        <w:t>function</w:t>
      </w:r>
      <w:r>
        <w:rPr>
          <w:spacing w:val="-3"/>
          <w:sz w:val="24"/>
        </w:rPr>
        <w:t xml:space="preserve"> </w:t>
      </w:r>
      <w:r>
        <w:rPr>
          <w:sz w:val="24"/>
        </w:rPr>
        <w:t>named</w:t>
      </w:r>
      <w:r>
        <w:rPr>
          <w:spacing w:val="-3"/>
          <w:sz w:val="24"/>
        </w:rPr>
        <w:t xml:space="preserve"> </w:t>
      </w:r>
      <w:r>
        <w:rPr>
          <w:sz w:val="24"/>
        </w:rPr>
        <w:t>fibonacci_recursive</w:t>
      </w:r>
      <w:r>
        <w:rPr>
          <w:spacing w:val="-1"/>
          <w:sz w:val="24"/>
        </w:rPr>
        <w:t xml:space="preserve"> </w:t>
      </w:r>
      <w:r>
        <w:rPr>
          <w:sz w:val="24"/>
        </w:rPr>
        <w:t>that</w:t>
      </w:r>
      <w:r>
        <w:rPr>
          <w:spacing w:val="-3"/>
          <w:sz w:val="24"/>
        </w:rPr>
        <w:t xml:space="preserve"> </w:t>
      </w:r>
      <w:r>
        <w:rPr>
          <w:sz w:val="24"/>
        </w:rPr>
        <w:t>takes</w:t>
      </w:r>
      <w:r>
        <w:rPr>
          <w:spacing w:val="-3"/>
          <w:sz w:val="24"/>
        </w:rPr>
        <w:t xml:space="preserve"> </w:t>
      </w:r>
      <w:r>
        <w:rPr>
          <w:sz w:val="24"/>
        </w:rPr>
        <w:t>n</w:t>
      </w:r>
      <w:r>
        <w:rPr>
          <w:spacing w:val="-3"/>
          <w:sz w:val="24"/>
        </w:rPr>
        <w:t xml:space="preserve"> </w:t>
      </w:r>
      <w:r>
        <w:rPr>
          <w:sz w:val="24"/>
        </w:rPr>
        <w:t>as</w:t>
      </w:r>
      <w:r>
        <w:rPr>
          <w:spacing w:val="-3"/>
          <w:sz w:val="24"/>
        </w:rPr>
        <w:t xml:space="preserve"> </w:t>
      </w:r>
      <w:r>
        <w:rPr>
          <w:sz w:val="24"/>
        </w:rPr>
        <w:t>input,</w:t>
      </w:r>
      <w:r>
        <w:rPr>
          <w:spacing w:val="-3"/>
          <w:sz w:val="24"/>
        </w:rPr>
        <w:t xml:space="preserve"> </w:t>
      </w:r>
      <w:r>
        <w:rPr>
          <w:sz w:val="24"/>
        </w:rPr>
        <w:t>returns</w:t>
      </w:r>
      <w:r>
        <w:rPr>
          <w:spacing w:val="-3"/>
          <w:sz w:val="24"/>
        </w:rPr>
        <w:t xml:space="preserve"> </w:t>
      </w:r>
      <w:r>
        <w:rPr>
          <w:sz w:val="24"/>
        </w:rPr>
        <w:t>a</w:t>
      </w:r>
      <w:r>
        <w:rPr>
          <w:spacing w:val="-5"/>
          <w:sz w:val="24"/>
        </w:rPr>
        <w:t xml:space="preserve"> </w:t>
      </w:r>
      <w:r>
        <w:rPr>
          <w:sz w:val="24"/>
        </w:rPr>
        <w:t>list</w:t>
      </w:r>
      <w:r>
        <w:rPr>
          <w:spacing w:val="-3"/>
          <w:sz w:val="24"/>
        </w:rPr>
        <w:t xml:space="preserve"> </w:t>
      </w:r>
      <w:r>
        <w:rPr>
          <w:sz w:val="24"/>
        </w:rPr>
        <w:t>of</w:t>
      </w:r>
      <w:r>
        <w:rPr>
          <w:spacing w:val="-3"/>
          <w:sz w:val="24"/>
        </w:rPr>
        <w:t xml:space="preserve"> </w:t>
      </w:r>
      <w:r>
        <w:rPr>
          <w:sz w:val="24"/>
        </w:rPr>
        <w:t>Fibonacci numbers, uses recursion, handles base cases, and includes meaningful comments.</w:t>
      </w:r>
    </w:p>
    <w:p w14:paraId="0CF71C34">
      <w:pPr>
        <w:pStyle w:val="4"/>
        <w:spacing w:before="5"/>
      </w:pPr>
    </w:p>
    <w:p w14:paraId="09EE52C4">
      <w:pPr>
        <w:pStyle w:val="4"/>
      </w:pPr>
      <w:r>
        <w:t>Provide</w:t>
      </w:r>
      <w:r>
        <w:rPr>
          <w:spacing w:val="-4"/>
        </w:rPr>
        <w:t xml:space="preserve"> </w:t>
      </w:r>
      <w:r>
        <w:t>each line</w:t>
      </w:r>
      <w:r>
        <w:rPr>
          <w:spacing w:val="-1"/>
        </w:rPr>
        <w:t xml:space="preserve"> </w:t>
      </w:r>
      <w:r>
        <w:t>suggestion step by</w:t>
      </w:r>
      <w:r>
        <w:rPr>
          <w:spacing w:val="-5"/>
        </w:rPr>
        <w:t xml:space="preserve"> </w:t>
      </w:r>
      <w:r>
        <w:t>step with reasoning</w:t>
      </w:r>
      <w:r>
        <w:rPr>
          <w:spacing w:val="-2"/>
        </w:rPr>
        <w:t xml:space="preserve"> </w:t>
      </w:r>
      <w:r>
        <w:t>for</w:t>
      </w:r>
      <w:r>
        <w:rPr>
          <w:spacing w:val="1"/>
        </w:rPr>
        <w:t xml:space="preserve"> </w:t>
      </w:r>
      <w:r>
        <w:t>why</w:t>
      </w:r>
      <w:r>
        <w:rPr>
          <w:spacing w:val="-5"/>
        </w:rPr>
        <w:t xml:space="preserve"> </w:t>
      </w:r>
      <w:r>
        <w:t>it is written that</w:t>
      </w:r>
      <w:r>
        <w:rPr>
          <w:spacing w:val="1"/>
        </w:rPr>
        <w:t xml:space="preserve"> </w:t>
      </w:r>
      <w:r>
        <w:rPr>
          <w:spacing w:val="-4"/>
        </w:rPr>
        <w:t>way.</w:t>
      </w:r>
    </w:p>
    <w:p w14:paraId="5DB5ED99">
      <w:pPr>
        <w:pStyle w:val="4"/>
        <w:spacing w:before="9"/>
      </w:pPr>
    </w:p>
    <w:p w14:paraId="2B5835E7">
      <w:pPr>
        <w:spacing w:before="1"/>
        <w:ind w:left="0" w:right="0" w:firstLine="0"/>
        <w:jc w:val="left"/>
        <w:rPr>
          <w:b/>
          <w:sz w:val="24"/>
        </w:rPr>
      </w:pPr>
      <w:r>
        <w:rPr>
          <w:b/>
          <w:color w:val="001F5F"/>
          <w:spacing w:val="-2"/>
          <w:sz w:val="24"/>
        </w:rPr>
        <w:t>Code:</w:t>
      </w:r>
    </w:p>
    <w:p w14:paraId="0EF024CE">
      <w:pPr>
        <w:spacing w:after="0"/>
        <w:jc w:val="left"/>
        <w:rPr>
          <w:b/>
          <w:sz w:val="24"/>
        </w:rPr>
        <w:sectPr>
          <w:pgSz w:w="12240" w:h="15840"/>
          <w:pgMar w:top="1360" w:right="1080" w:bottom="280" w:left="1440" w:header="720" w:footer="720" w:gutter="0"/>
          <w:cols w:space="720" w:num="1"/>
        </w:sectPr>
      </w:pPr>
    </w:p>
    <w:p w14:paraId="0643FBAC">
      <w:pPr>
        <w:pStyle w:val="4"/>
        <w:ind w:left="30"/>
        <w:rPr>
          <w:sz w:val="20"/>
        </w:rPr>
      </w:pPr>
      <w:r>
        <w:rPr>
          <w:sz w:val="20"/>
        </w:rPr>
        <w:drawing>
          <wp:inline distT="0" distB="0" distL="0" distR="0">
            <wp:extent cx="5977890" cy="313182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978511" cy="3131820"/>
                    </a:xfrm>
                    <a:prstGeom prst="rect">
                      <a:avLst/>
                    </a:prstGeom>
                  </pic:spPr>
                </pic:pic>
              </a:graphicData>
            </a:graphic>
          </wp:inline>
        </w:drawing>
      </w:r>
    </w:p>
    <w:p w14:paraId="09EC56DF">
      <w:pPr>
        <w:pStyle w:val="4"/>
        <w:spacing w:before="8"/>
        <w:rPr>
          <w:b/>
          <w:sz w:val="19"/>
        </w:rPr>
      </w:pPr>
      <w:r>
        <w:rPr>
          <w:b/>
          <w:sz w:val="19"/>
        </w:rPr>
        <w:drawing>
          <wp:anchor distT="0" distB="0" distL="0" distR="0" simplePos="0" relativeHeight="251663360" behindDoc="1" locked="0" layoutInCell="1" allowOverlap="1">
            <wp:simplePos x="0" y="0"/>
            <wp:positionH relativeFrom="page">
              <wp:posOffset>933450</wp:posOffset>
            </wp:positionH>
            <wp:positionV relativeFrom="paragraph">
              <wp:posOffset>158750</wp:posOffset>
            </wp:positionV>
            <wp:extent cx="5934075" cy="339534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934055" cy="3395091"/>
                    </a:xfrm>
                    <a:prstGeom prst="rect">
                      <a:avLst/>
                    </a:prstGeom>
                  </pic:spPr>
                </pic:pic>
              </a:graphicData>
            </a:graphic>
          </wp:anchor>
        </w:drawing>
      </w:r>
    </w:p>
    <w:p w14:paraId="2B8B66BB">
      <w:pPr>
        <w:pStyle w:val="4"/>
        <w:spacing w:after="0"/>
        <w:rPr>
          <w:b/>
          <w:sz w:val="19"/>
        </w:rPr>
        <w:sectPr>
          <w:pgSz w:w="12240" w:h="15840"/>
          <w:pgMar w:top="1440" w:right="1080" w:bottom="280" w:left="1440" w:header="720" w:footer="720" w:gutter="0"/>
          <w:cols w:space="720" w:num="1"/>
        </w:sectPr>
      </w:pPr>
    </w:p>
    <w:p w14:paraId="4259D1B8">
      <w:pPr>
        <w:pStyle w:val="4"/>
        <w:ind w:left="30"/>
        <w:rPr>
          <w:sz w:val="20"/>
        </w:rPr>
      </w:pPr>
      <w:r>
        <w:rPr>
          <w:sz w:val="20"/>
        </w:rPr>
        <w:drawing>
          <wp:inline distT="0" distB="0" distL="0" distR="0">
            <wp:extent cx="5905500" cy="302831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905584" cy="3028378"/>
                    </a:xfrm>
                    <a:prstGeom prst="rect">
                      <a:avLst/>
                    </a:prstGeom>
                  </pic:spPr>
                </pic:pic>
              </a:graphicData>
            </a:graphic>
          </wp:inline>
        </w:drawing>
      </w:r>
    </w:p>
    <w:p w14:paraId="789759B3">
      <w:pPr>
        <w:pStyle w:val="4"/>
        <w:spacing w:before="56"/>
        <w:rPr>
          <w:b/>
          <w:sz w:val="20"/>
        </w:rPr>
      </w:pPr>
      <w:r>
        <w:rPr>
          <w:b/>
          <w:sz w:val="20"/>
        </w:rPr>
        <w:drawing>
          <wp:anchor distT="0" distB="0" distL="0" distR="0" simplePos="0" relativeHeight="251663360" behindDoc="1" locked="0" layoutInCell="1" allowOverlap="1">
            <wp:simplePos x="0" y="0"/>
            <wp:positionH relativeFrom="page">
              <wp:posOffset>933450</wp:posOffset>
            </wp:positionH>
            <wp:positionV relativeFrom="paragraph">
              <wp:posOffset>196850</wp:posOffset>
            </wp:positionV>
            <wp:extent cx="5921375" cy="346329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921667" cy="3463290"/>
                    </a:xfrm>
                    <a:prstGeom prst="rect">
                      <a:avLst/>
                    </a:prstGeom>
                  </pic:spPr>
                </pic:pic>
              </a:graphicData>
            </a:graphic>
          </wp:anchor>
        </w:drawing>
      </w:r>
    </w:p>
    <w:p w14:paraId="4EBF157F">
      <w:pPr>
        <w:pStyle w:val="4"/>
        <w:spacing w:after="0"/>
        <w:rPr>
          <w:b/>
          <w:sz w:val="20"/>
        </w:rPr>
        <w:sectPr>
          <w:pgSz w:w="12240" w:h="15840"/>
          <w:pgMar w:top="1440" w:right="1080" w:bottom="280" w:left="1440" w:header="720" w:footer="720" w:gutter="0"/>
          <w:cols w:space="720" w:num="1"/>
        </w:sectPr>
      </w:pPr>
    </w:p>
    <w:p w14:paraId="3BC77BF1">
      <w:pPr>
        <w:pStyle w:val="4"/>
        <w:ind w:left="30"/>
        <w:rPr>
          <w:sz w:val="20"/>
        </w:rPr>
      </w:pPr>
      <w:r>
        <w:rPr>
          <w:sz w:val="20"/>
        </w:rPr>
        <w:drawing>
          <wp:inline distT="0" distB="0" distL="0" distR="0">
            <wp:extent cx="5936615" cy="333629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936765" cy="3336893"/>
                    </a:xfrm>
                    <a:prstGeom prst="rect">
                      <a:avLst/>
                    </a:prstGeom>
                  </pic:spPr>
                </pic:pic>
              </a:graphicData>
            </a:graphic>
          </wp:inline>
        </w:drawing>
      </w:r>
    </w:p>
    <w:p w14:paraId="0EA5EDE5">
      <w:pPr>
        <w:pStyle w:val="4"/>
        <w:spacing w:before="8"/>
        <w:rPr>
          <w:b/>
        </w:rPr>
      </w:pPr>
    </w:p>
    <w:p w14:paraId="4F4B0C9C">
      <w:pPr>
        <w:spacing w:before="0"/>
        <w:ind w:left="0" w:right="0" w:firstLine="0"/>
        <w:jc w:val="left"/>
        <w:rPr>
          <w:b/>
          <w:sz w:val="24"/>
        </w:rPr>
      </w:pPr>
      <w:r>
        <w:rPr>
          <w:b/>
          <w:color w:val="001F5F"/>
          <w:spacing w:val="-2"/>
          <w:sz w:val="24"/>
        </w:rPr>
        <w:t>Output:</w:t>
      </w:r>
    </w:p>
    <w:p w14:paraId="35A73942">
      <w:pPr>
        <w:pStyle w:val="4"/>
        <w:spacing w:before="28"/>
        <w:rPr>
          <w:b/>
          <w:sz w:val="20"/>
        </w:rPr>
      </w:pPr>
      <w:r>
        <w:rPr>
          <w:b/>
          <w:sz w:val="20"/>
        </w:rPr>
        <w:drawing>
          <wp:anchor distT="0" distB="0" distL="0" distR="0" simplePos="0" relativeHeight="251664384" behindDoc="1" locked="0" layoutInCell="1" allowOverlap="1">
            <wp:simplePos x="0" y="0"/>
            <wp:positionH relativeFrom="page">
              <wp:posOffset>933450</wp:posOffset>
            </wp:positionH>
            <wp:positionV relativeFrom="paragraph">
              <wp:posOffset>179070</wp:posOffset>
            </wp:positionV>
            <wp:extent cx="5944235" cy="78613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944175" cy="786384"/>
                    </a:xfrm>
                    <a:prstGeom prst="rect">
                      <a:avLst/>
                    </a:prstGeom>
                  </pic:spPr>
                </pic:pic>
              </a:graphicData>
            </a:graphic>
          </wp:anchor>
        </w:drawing>
      </w:r>
    </w:p>
    <w:p w14:paraId="1B2B8079">
      <w:pPr>
        <w:pStyle w:val="4"/>
        <w:spacing w:before="1"/>
        <w:rPr>
          <w:b/>
        </w:rPr>
      </w:pPr>
    </w:p>
    <w:p w14:paraId="665882D4">
      <w:pPr>
        <w:spacing w:before="1"/>
        <w:ind w:left="0" w:right="0" w:firstLine="0"/>
        <w:jc w:val="left"/>
        <w:rPr>
          <w:b/>
          <w:sz w:val="24"/>
        </w:rPr>
      </w:pPr>
      <w:r>
        <w:rPr>
          <w:b/>
          <w:color w:val="001F5F"/>
          <w:spacing w:val="-2"/>
          <w:sz w:val="24"/>
        </w:rPr>
        <w:t>Justification:</w:t>
      </w:r>
    </w:p>
    <w:p w14:paraId="10860D55">
      <w:pPr>
        <w:pStyle w:val="7"/>
        <w:numPr>
          <w:ilvl w:val="0"/>
          <w:numId w:val="6"/>
        </w:numPr>
        <w:tabs>
          <w:tab w:val="left" w:pos="240"/>
        </w:tabs>
        <w:spacing w:before="276" w:after="0" w:line="240" w:lineRule="auto"/>
        <w:ind w:left="0" w:right="630" w:firstLine="0"/>
        <w:jc w:val="left"/>
        <w:rPr>
          <w:sz w:val="24"/>
        </w:rPr>
      </w:pPr>
      <w:r>
        <w:rPr>
          <w:sz w:val="24"/>
        </w:rPr>
        <w:t>The</w:t>
      </w:r>
      <w:r>
        <w:rPr>
          <w:spacing w:val="-5"/>
          <w:sz w:val="24"/>
        </w:rPr>
        <w:t xml:space="preserve"> </w:t>
      </w:r>
      <w:r>
        <w:rPr>
          <w:sz w:val="24"/>
        </w:rPr>
        <w:t>iterative</w:t>
      </w:r>
      <w:r>
        <w:rPr>
          <w:spacing w:val="-4"/>
          <w:sz w:val="24"/>
        </w:rPr>
        <w:t xml:space="preserve"> </w:t>
      </w:r>
      <w:r>
        <w:rPr>
          <w:sz w:val="24"/>
        </w:rPr>
        <w:t>function</w:t>
      </w:r>
      <w:r>
        <w:rPr>
          <w:spacing w:val="-3"/>
          <w:sz w:val="24"/>
        </w:rPr>
        <w:t xml:space="preserve"> </w:t>
      </w:r>
      <w:r>
        <w:rPr>
          <w:sz w:val="24"/>
        </w:rPr>
        <w:t>efficiently</w:t>
      </w:r>
      <w:r>
        <w:rPr>
          <w:spacing w:val="-6"/>
          <w:sz w:val="24"/>
        </w:rPr>
        <w:t xml:space="preserve"> </w:t>
      </w:r>
      <w:r>
        <w:rPr>
          <w:sz w:val="24"/>
        </w:rPr>
        <w:t>generates</w:t>
      </w:r>
      <w:r>
        <w:rPr>
          <w:spacing w:val="-3"/>
          <w:sz w:val="24"/>
        </w:rPr>
        <w:t xml:space="preserve"> </w:t>
      </w:r>
      <w:r>
        <w:rPr>
          <w:sz w:val="24"/>
        </w:rPr>
        <w:t>the</w:t>
      </w:r>
      <w:r>
        <w:rPr>
          <w:spacing w:val="-2"/>
          <w:sz w:val="24"/>
        </w:rPr>
        <w:t xml:space="preserve"> </w:t>
      </w:r>
      <w:r>
        <w:rPr>
          <w:sz w:val="24"/>
        </w:rPr>
        <w:t>Fibonacci</w:t>
      </w:r>
      <w:r>
        <w:rPr>
          <w:spacing w:val="-3"/>
          <w:sz w:val="24"/>
        </w:rPr>
        <w:t xml:space="preserve"> </w:t>
      </w:r>
      <w:r>
        <w:rPr>
          <w:sz w:val="24"/>
        </w:rPr>
        <w:t>sequence</w:t>
      </w:r>
      <w:r>
        <w:rPr>
          <w:spacing w:val="-4"/>
          <w:sz w:val="24"/>
        </w:rPr>
        <w:t xml:space="preserve"> </w:t>
      </w:r>
      <w:r>
        <w:rPr>
          <w:sz w:val="24"/>
        </w:rPr>
        <w:t>using</w:t>
      </w:r>
      <w:r>
        <w:rPr>
          <w:spacing w:val="-6"/>
          <w:sz w:val="24"/>
        </w:rPr>
        <w:t xml:space="preserve"> </w:t>
      </w:r>
      <w:r>
        <w:rPr>
          <w:sz w:val="24"/>
        </w:rPr>
        <w:t>a</w:t>
      </w:r>
      <w:r>
        <w:rPr>
          <w:spacing w:val="-4"/>
          <w:sz w:val="24"/>
        </w:rPr>
        <w:t xml:space="preserve"> </w:t>
      </w:r>
      <w:r>
        <w:rPr>
          <w:sz w:val="24"/>
        </w:rPr>
        <w:t>loop,</w:t>
      </w:r>
      <w:r>
        <w:rPr>
          <w:spacing w:val="-3"/>
          <w:sz w:val="24"/>
        </w:rPr>
        <w:t xml:space="preserve"> </w:t>
      </w:r>
      <w:r>
        <w:rPr>
          <w:sz w:val="24"/>
        </w:rPr>
        <w:t>minimizing memory overhead and avoiding recursion depth limits.</w:t>
      </w:r>
    </w:p>
    <w:p w14:paraId="3F2465CB">
      <w:pPr>
        <w:pStyle w:val="4"/>
        <w:spacing w:before="2"/>
      </w:pPr>
    </w:p>
    <w:p w14:paraId="4895E7D9">
      <w:pPr>
        <w:pStyle w:val="7"/>
        <w:numPr>
          <w:ilvl w:val="0"/>
          <w:numId w:val="6"/>
        </w:numPr>
        <w:tabs>
          <w:tab w:val="left" w:pos="180"/>
        </w:tabs>
        <w:spacing w:before="0" w:after="0" w:line="240" w:lineRule="auto"/>
        <w:ind w:left="0" w:right="757" w:firstLine="0"/>
        <w:jc w:val="left"/>
        <w:rPr>
          <w:sz w:val="24"/>
        </w:rPr>
      </w:pPr>
      <w:r>
        <w:rPr>
          <w:sz w:val="24"/>
        </w:rPr>
        <w:t>The</w:t>
      </w:r>
      <w:r>
        <w:rPr>
          <w:spacing w:val="-6"/>
          <w:sz w:val="24"/>
        </w:rPr>
        <w:t xml:space="preserve"> </w:t>
      </w:r>
      <w:r>
        <w:rPr>
          <w:sz w:val="24"/>
        </w:rPr>
        <w:t>recursive</w:t>
      </w:r>
      <w:r>
        <w:rPr>
          <w:spacing w:val="-4"/>
          <w:sz w:val="24"/>
        </w:rPr>
        <w:t xml:space="preserve"> </w:t>
      </w:r>
      <w:r>
        <w:rPr>
          <w:sz w:val="24"/>
        </w:rPr>
        <w:t>function</w:t>
      </w:r>
      <w:r>
        <w:rPr>
          <w:spacing w:val="-4"/>
          <w:sz w:val="24"/>
        </w:rPr>
        <w:t xml:space="preserve"> </w:t>
      </w:r>
      <w:r>
        <w:rPr>
          <w:sz w:val="24"/>
        </w:rPr>
        <w:t>demonstrates</w:t>
      </w:r>
      <w:r>
        <w:rPr>
          <w:spacing w:val="-4"/>
          <w:sz w:val="24"/>
        </w:rPr>
        <w:t xml:space="preserve"> </w:t>
      </w:r>
      <w:r>
        <w:rPr>
          <w:sz w:val="24"/>
        </w:rPr>
        <w:t>a</w:t>
      </w:r>
      <w:r>
        <w:rPr>
          <w:spacing w:val="-6"/>
          <w:sz w:val="24"/>
        </w:rPr>
        <w:t xml:space="preserve"> </w:t>
      </w:r>
      <w:r>
        <w:rPr>
          <w:sz w:val="24"/>
        </w:rPr>
        <w:t>clear,</w:t>
      </w:r>
      <w:r>
        <w:rPr>
          <w:spacing w:val="-4"/>
          <w:sz w:val="24"/>
        </w:rPr>
        <w:t xml:space="preserve"> </w:t>
      </w:r>
      <w:r>
        <w:rPr>
          <w:sz w:val="24"/>
        </w:rPr>
        <w:t>step-by-step</w:t>
      </w:r>
      <w:r>
        <w:rPr>
          <w:spacing w:val="-4"/>
          <w:sz w:val="24"/>
        </w:rPr>
        <w:t xml:space="preserve"> </w:t>
      </w:r>
      <w:r>
        <w:rPr>
          <w:sz w:val="24"/>
        </w:rPr>
        <w:t>approach</w:t>
      </w:r>
      <w:r>
        <w:rPr>
          <w:spacing w:val="-4"/>
          <w:sz w:val="24"/>
        </w:rPr>
        <w:t xml:space="preserve"> </w:t>
      </w:r>
      <w:r>
        <w:rPr>
          <w:sz w:val="24"/>
        </w:rPr>
        <w:t>that</w:t>
      </w:r>
      <w:r>
        <w:rPr>
          <w:spacing w:val="-4"/>
          <w:sz w:val="24"/>
        </w:rPr>
        <w:t xml:space="preserve"> </w:t>
      </w:r>
      <w:r>
        <w:rPr>
          <w:sz w:val="24"/>
        </w:rPr>
        <w:t>builds</w:t>
      </w:r>
      <w:r>
        <w:rPr>
          <w:spacing w:val="-4"/>
          <w:sz w:val="24"/>
        </w:rPr>
        <w:t xml:space="preserve"> </w:t>
      </w:r>
      <w:r>
        <w:rPr>
          <w:sz w:val="24"/>
        </w:rPr>
        <w:t>the</w:t>
      </w:r>
      <w:r>
        <w:rPr>
          <w:spacing w:val="-5"/>
          <w:sz w:val="24"/>
        </w:rPr>
        <w:t xml:space="preserve"> </w:t>
      </w:r>
      <w:r>
        <w:rPr>
          <w:sz w:val="24"/>
        </w:rPr>
        <w:t>sequence using base cases and recursive calls, which helps in understanding recursion.</w:t>
      </w:r>
    </w:p>
    <w:p w14:paraId="3ED1761B">
      <w:pPr>
        <w:pStyle w:val="4"/>
        <w:spacing w:before="5"/>
      </w:pPr>
    </w:p>
    <w:p w14:paraId="391BFC3E">
      <w:pPr>
        <w:pStyle w:val="7"/>
        <w:numPr>
          <w:ilvl w:val="0"/>
          <w:numId w:val="6"/>
        </w:numPr>
        <w:tabs>
          <w:tab w:val="left" w:pos="240"/>
        </w:tabs>
        <w:spacing w:before="0" w:after="0" w:line="240" w:lineRule="auto"/>
        <w:ind w:left="0" w:right="608" w:firstLine="0"/>
        <w:jc w:val="left"/>
        <w:rPr>
          <w:sz w:val="24"/>
        </w:rPr>
      </w:pPr>
      <w:r>
        <w:rPr>
          <w:sz w:val="24"/>
        </w:rPr>
        <w:t>Both</w:t>
      </w:r>
      <w:r>
        <w:rPr>
          <w:spacing w:val="-3"/>
          <w:sz w:val="24"/>
        </w:rPr>
        <w:t xml:space="preserve"> </w:t>
      </w:r>
      <w:r>
        <w:rPr>
          <w:sz w:val="24"/>
        </w:rPr>
        <w:t>functions</w:t>
      </w:r>
      <w:r>
        <w:rPr>
          <w:spacing w:val="-3"/>
          <w:sz w:val="24"/>
        </w:rPr>
        <w:t xml:space="preserve"> </w:t>
      </w:r>
      <w:r>
        <w:rPr>
          <w:sz w:val="24"/>
        </w:rPr>
        <w:t>return</w:t>
      </w:r>
      <w:r>
        <w:rPr>
          <w:spacing w:val="-2"/>
          <w:sz w:val="24"/>
        </w:rPr>
        <w:t xml:space="preserve"> </w:t>
      </w:r>
      <w:r>
        <w:rPr>
          <w:sz w:val="24"/>
        </w:rPr>
        <w:t>a</w:t>
      </w:r>
      <w:r>
        <w:rPr>
          <w:spacing w:val="-4"/>
          <w:sz w:val="24"/>
        </w:rPr>
        <w:t xml:space="preserve"> </w:t>
      </w:r>
      <w:r>
        <w:rPr>
          <w:sz w:val="24"/>
        </w:rPr>
        <w:t>list</w:t>
      </w:r>
      <w:r>
        <w:rPr>
          <w:spacing w:val="-3"/>
          <w:sz w:val="24"/>
        </w:rPr>
        <w:t xml:space="preserve"> </w:t>
      </w:r>
      <w:r>
        <w:rPr>
          <w:sz w:val="24"/>
        </w:rPr>
        <w:t>of</w:t>
      </w:r>
      <w:r>
        <w:rPr>
          <w:spacing w:val="-3"/>
          <w:sz w:val="24"/>
        </w:rPr>
        <w:t xml:space="preserve"> </w:t>
      </w:r>
      <w:r>
        <w:rPr>
          <w:sz w:val="24"/>
        </w:rPr>
        <w:t>Fibonacci</w:t>
      </w:r>
      <w:r>
        <w:rPr>
          <w:spacing w:val="-3"/>
          <w:sz w:val="24"/>
        </w:rPr>
        <w:t xml:space="preserve"> </w:t>
      </w:r>
      <w:r>
        <w:rPr>
          <w:sz w:val="24"/>
        </w:rPr>
        <w:t>numbers,</w:t>
      </w:r>
      <w:r>
        <w:rPr>
          <w:spacing w:val="-3"/>
          <w:sz w:val="24"/>
        </w:rPr>
        <w:t xml:space="preserve"> </w:t>
      </w:r>
      <w:r>
        <w:rPr>
          <w:sz w:val="24"/>
        </w:rPr>
        <w:t>making</w:t>
      </w:r>
      <w:r>
        <w:rPr>
          <w:spacing w:val="-5"/>
          <w:sz w:val="24"/>
        </w:rPr>
        <w:t xml:space="preserve"> </w:t>
      </w:r>
      <w:r>
        <w:rPr>
          <w:sz w:val="24"/>
        </w:rPr>
        <w:t>the</w:t>
      </w:r>
      <w:r>
        <w:rPr>
          <w:spacing w:val="-3"/>
          <w:sz w:val="24"/>
        </w:rPr>
        <w:t xml:space="preserve"> </w:t>
      </w:r>
      <w:r>
        <w:rPr>
          <w:sz w:val="24"/>
        </w:rPr>
        <w:t>outputs</w:t>
      </w:r>
      <w:r>
        <w:rPr>
          <w:spacing w:val="-3"/>
          <w:sz w:val="24"/>
        </w:rPr>
        <w:t xml:space="preserve"> </w:t>
      </w:r>
      <w:r>
        <w:rPr>
          <w:sz w:val="24"/>
        </w:rPr>
        <w:t>reusable</w:t>
      </w:r>
      <w:r>
        <w:rPr>
          <w:spacing w:val="-5"/>
          <w:sz w:val="24"/>
        </w:rPr>
        <w:t xml:space="preserve"> </w:t>
      </w:r>
      <w:r>
        <w:rPr>
          <w:sz w:val="24"/>
        </w:rPr>
        <w:t>in</w:t>
      </w:r>
      <w:r>
        <w:rPr>
          <w:spacing w:val="-3"/>
          <w:sz w:val="24"/>
        </w:rPr>
        <w:t xml:space="preserve"> </w:t>
      </w:r>
      <w:r>
        <w:rPr>
          <w:sz w:val="24"/>
        </w:rPr>
        <w:t>other</w:t>
      </w:r>
      <w:r>
        <w:rPr>
          <w:spacing w:val="-3"/>
          <w:sz w:val="24"/>
        </w:rPr>
        <w:t xml:space="preserve"> </w:t>
      </w:r>
      <w:r>
        <w:rPr>
          <w:sz w:val="24"/>
        </w:rPr>
        <w:t>parts of a program or for further computations.</w:t>
      </w:r>
    </w:p>
    <w:p w14:paraId="488C0CF3">
      <w:pPr>
        <w:pStyle w:val="4"/>
        <w:spacing w:before="5"/>
      </w:pPr>
    </w:p>
    <w:p w14:paraId="57088863">
      <w:pPr>
        <w:pStyle w:val="7"/>
        <w:numPr>
          <w:ilvl w:val="0"/>
          <w:numId w:val="6"/>
        </w:numPr>
        <w:tabs>
          <w:tab w:val="left" w:pos="240"/>
        </w:tabs>
        <w:spacing w:before="0" w:after="0" w:line="240" w:lineRule="auto"/>
        <w:ind w:left="0" w:right="925" w:firstLine="0"/>
        <w:jc w:val="left"/>
        <w:rPr>
          <w:sz w:val="24"/>
        </w:rPr>
      </w:pPr>
      <w:r>
        <w:rPr>
          <w:sz w:val="24"/>
        </w:rPr>
        <w:t>Comments</w:t>
      </w:r>
      <w:r>
        <w:rPr>
          <w:spacing w:val="-4"/>
          <w:sz w:val="24"/>
        </w:rPr>
        <w:t xml:space="preserve"> </w:t>
      </w:r>
      <w:r>
        <w:rPr>
          <w:sz w:val="24"/>
        </w:rPr>
        <w:t>and</w:t>
      </w:r>
      <w:r>
        <w:rPr>
          <w:spacing w:val="-4"/>
          <w:sz w:val="24"/>
        </w:rPr>
        <w:t xml:space="preserve"> </w:t>
      </w:r>
      <w:r>
        <w:rPr>
          <w:sz w:val="24"/>
        </w:rPr>
        <w:t>meaningful</w:t>
      </w:r>
      <w:r>
        <w:rPr>
          <w:spacing w:val="-4"/>
          <w:sz w:val="24"/>
        </w:rPr>
        <w:t xml:space="preserve"> </w:t>
      </w:r>
      <w:r>
        <w:rPr>
          <w:sz w:val="24"/>
        </w:rPr>
        <w:t>variable</w:t>
      </w:r>
      <w:r>
        <w:rPr>
          <w:spacing w:val="-4"/>
          <w:sz w:val="24"/>
        </w:rPr>
        <w:t xml:space="preserve"> </w:t>
      </w:r>
      <w:r>
        <w:rPr>
          <w:sz w:val="24"/>
        </w:rPr>
        <w:t>names</w:t>
      </w:r>
      <w:r>
        <w:rPr>
          <w:spacing w:val="-4"/>
          <w:sz w:val="24"/>
        </w:rPr>
        <w:t xml:space="preserve"> </w:t>
      </w:r>
      <w:r>
        <w:rPr>
          <w:sz w:val="24"/>
        </w:rPr>
        <w:t>improve</w:t>
      </w:r>
      <w:r>
        <w:rPr>
          <w:spacing w:val="-5"/>
          <w:sz w:val="24"/>
        </w:rPr>
        <w:t xml:space="preserve"> </w:t>
      </w:r>
      <w:r>
        <w:rPr>
          <w:sz w:val="24"/>
        </w:rPr>
        <w:t>code</w:t>
      </w:r>
      <w:r>
        <w:rPr>
          <w:spacing w:val="-5"/>
          <w:sz w:val="24"/>
        </w:rPr>
        <w:t xml:space="preserve"> </w:t>
      </w:r>
      <w:r>
        <w:rPr>
          <w:sz w:val="24"/>
        </w:rPr>
        <w:t>readability,</w:t>
      </w:r>
      <w:r>
        <w:rPr>
          <w:spacing w:val="-4"/>
          <w:sz w:val="24"/>
        </w:rPr>
        <w:t xml:space="preserve"> </w:t>
      </w:r>
      <w:r>
        <w:rPr>
          <w:sz w:val="24"/>
        </w:rPr>
        <w:t>making</w:t>
      </w:r>
      <w:r>
        <w:rPr>
          <w:spacing w:val="-6"/>
          <w:sz w:val="24"/>
        </w:rPr>
        <w:t xml:space="preserve"> </w:t>
      </w:r>
      <w:r>
        <w:rPr>
          <w:sz w:val="24"/>
        </w:rPr>
        <w:t>it</w:t>
      </w:r>
      <w:r>
        <w:rPr>
          <w:spacing w:val="-4"/>
          <w:sz w:val="24"/>
        </w:rPr>
        <w:t xml:space="preserve"> </w:t>
      </w:r>
      <w:r>
        <w:rPr>
          <w:sz w:val="24"/>
        </w:rPr>
        <w:t>easier</w:t>
      </w:r>
      <w:r>
        <w:rPr>
          <w:spacing w:val="-4"/>
          <w:sz w:val="24"/>
        </w:rPr>
        <w:t xml:space="preserve"> </w:t>
      </w:r>
      <w:r>
        <w:rPr>
          <w:sz w:val="24"/>
        </w:rPr>
        <w:t>for others to follow the logic line by line.</w:t>
      </w:r>
    </w:p>
    <w:p w14:paraId="1B02E253">
      <w:pPr>
        <w:pStyle w:val="4"/>
        <w:spacing w:before="3"/>
      </w:pPr>
    </w:p>
    <w:p w14:paraId="761FBD10">
      <w:pPr>
        <w:pStyle w:val="7"/>
        <w:numPr>
          <w:ilvl w:val="0"/>
          <w:numId w:val="6"/>
        </w:numPr>
        <w:tabs>
          <w:tab w:val="left" w:pos="180"/>
        </w:tabs>
        <w:spacing w:before="0" w:after="0" w:line="240" w:lineRule="auto"/>
        <w:ind w:left="0" w:right="779" w:firstLine="0"/>
        <w:jc w:val="left"/>
        <w:rPr>
          <w:sz w:val="24"/>
        </w:rPr>
      </w:pPr>
      <w:r>
        <w:rPr>
          <w:sz w:val="24"/>
        </w:rPr>
        <w:t>The iterative approach is better suited for larger values of n due to lower time and space complexity,</w:t>
      </w:r>
      <w:r>
        <w:rPr>
          <w:spacing w:val="-4"/>
          <w:sz w:val="24"/>
        </w:rPr>
        <w:t xml:space="preserve"> </w:t>
      </w:r>
      <w:r>
        <w:rPr>
          <w:sz w:val="24"/>
        </w:rPr>
        <w:t>while</w:t>
      </w:r>
      <w:r>
        <w:rPr>
          <w:spacing w:val="-4"/>
          <w:sz w:val="24"/>
        </w:rPr>
        <w:t xml:space="preserve"> </w:t>
      </w:r>
      <w:r>
        <w:rPr>
          <w:sz w:val="24"/>
        </w:rPr>
        <w:t>the</w:t>
      </w:r>
      <w:r>
        <w:rPr>
          <w:spacing w:val="-3"/>
          <w:sz w:val="24"/>
        </w:rPr>
        <w:t xml:space="preserve"> </w:t>
      </w:r>
      <w:r>
        <w:rPr>
          <w:sz w:val="24"/>
        </w:rPr>
        <w:t>recursive</w:t>
      </w:r>
      <w:r>
        <w:rPr>
          <w:spacing w:val="-4"/>
          <w:sz w:val="24"/>
        </w:rPr>
        <w:t xml:space="preserve"> </w:t>
      </w:r>
      <w:r>
        <w:rPr>
          <w:sz w:val="24"/>
        </w:rPr>
        <w:t>approach</w:t>
      </w:r>
      <w:r>
        <w:rPr>
          <w:spacing w:val="-4"/>
          <w:sz w:val="24"/>
        </w:rPr>
        <w:t xml:space="preserve"> </w:t>
      </w:r>
      <w:r>
        <w:rPr>
          <w:sz w:val="24"/>
        </w:rPr>
        <w:t>is</w:t>
      </w:r>
      <w:r>
        <w:rPr>
          <w:spacing w:val="-4"/>
          <w:sz w:val="24"/>
        </w:rPr>
        <w:t xml:space="preserve"> </w:t>
      </w:r>
      <w:r>
        <w:rPr>
          <w:sz w:val="24"/>
        </w:rPr>
        <w:t>useful</w:t>
      </w:r>
      <w:r>
        <w:rPr>
          <w:spacing w:val="-3"/>
          <w:sz w:val="24"/>
        </w:rPr>
        <w:t xml:space="preserve"> </w:t>
      </w:r>
      <w:r>
        <w:rPr>
          <w:sz w:val="24"/>
        </w:rPr>
        <w:t>for</w:t>
      </w:r>
      <w:r>
        <w:rPr>
          <w:spacing w:val="-6"/>
          <w:sz w:val="24"/>
        </w:rPr>
        <w:t xml:space="preserve"> </w:t>
      </w:r>
      <w:r>
        <w:rPr>
          <w:sz w:val="24"/>
        </w:rPr>
        <w:t>small</w:t>
      </w:r>
      <w:r>
        <w:rPr>
          <w:spacing w:val="-4"/>
          <w:sz w:val="24"/>
        </w:rPr>
        <w:t xml:space="preserve"> </w:t>
      </w:r>
      <w:r>
        <w:rPr>
          <w:sz w:val="24"/>
        </w:rPr>
        <w:t>inputs</w:t>
      </w:r>
      <w:r>
        <w:rPr>
          <w:spacing w:val="-4"/>
          <w:sz w:val="24"/>
        </w:rPr>
        <w:t xml:space="preserve"> </w:t>
      </w:r>
      <w:r>
        <w:rPr>
          <w:sz w:val="24"/>
        </w:rPr>
        <w:t>and</w:t>
      </w:r>
      <w:r>
        <w:rPr>
          <w:spacing w:val="-5"/>
          <w:sz w:val="24"/>
        </w:rPr>
        <w:t xml:space="preserve"> </w:t>
      </w:r>
      <w:r>
        <w:rPr>
          <w:sz w:val="24"/>
        </w:rPr>
        <w:t>educational</w:t>
      </w:r>
      <w:r>
        <w:rPr>
          <w:spacing w:val="-4"/>
          <w:sz w:val="24"/>
        </w:rPr>
        <w:t xml:space="preserve"> </w:t>
      </w:r>
      <w:r>
        <w:rPr>
          <w:sz w:val="24"/>
        </w:rPr>
        <w:t>purposes.</w:t>
      </w:r>
    </w:p>
    <w:p w14:paraId="2BE7D0E0">
      <w:pPr>
        <w:pStyle w:val="4"/>
        <w:spacing w:before="4"/>
      </w:pPr>
    </w:p>
    <w:p w14:paraId="357812A5">
      <w:pPr>
        <w:pStyle w:val="7"/>
        <w:numPr>
          <w:ilvl w:val="0"/>
          <w:numId w:val="6"/>
        </w:numPr>
        <w:tabs>
          <w:tab w:val="left" w:pos="180"/>
        </w:tabs>
        <w:spacing w:before="1" w:after="0" w:line="240" w:lineRule="auto"/>
        <w:ind w:left="0" w:right="1145" w:firstLine="0"/>
        <w:jc w:val="left"/>
        <w:rPr>
          <w:sz w:val="24"/>
        </w:rPr>
      </w:pPr>
      <w:r>
        <w:rPr>
          <w:sz w:val="24"/>
        </w:rPr>
        <w:t>Providing</w:t>
      </w:r>
      <w:r>
        <w:rPr>
          <w:spacing w:val="-8"/>
          <w:sz w:val="24"/>
        </w:rPr>
        <w:t xml:space="preserve"> </w:t>
      </w:r>
      <w:r>
        <w:rPr>
          <w:sz w:val="24"/>
        </w:rPr>
        <w:t>line-by-line</w:t>
      </w:r>
      <w:r>
        <w:rPr>
          <w:spacing w:val="-4"/>
          <w:sz w:val="24"/>
        </w:rPr>
        <w:t xml:space="preserve"> </w:t>
      </w:r>
      <w:r>
        <w:rPr>
          <w:sz w:val="24"/>
        </w:rPr>
        <w:t>explanations</w:t>
      </w:r>
      <w:r>
        <w:rPr>
          <w:spacing w:val="-5"/>
          <w:sz w:val="24"/>
        </w:rPr>
        <w:t xml:space="preserve"> </w:t>
      </w:r>
      <w:r>
        <w:rPr>
          <w:sz w:val="24"/>
        </w:rPr>
        <w:t>helps</w:t>
      </w:r>
      <w:r>
        <w:rPr>
          <w:spacing w:val="-5"/>
          <w:sz w:val="24"/>
        </w:rPr>
        <w:t xml:space="preserve"> </w:t>
      </w:r>
      <w:r>
        <w:rPr>
          <w:sz w:val="24"/>
        </w:rPr>
        <w:t>learners</w:t>
      </w:r>
      <w:r>
        <w:rPr>
          <w:spacing w:val="-5"/>
          <w:sz w:val="24"/>
        </w:rPr>
        <w:t xml:space="preserve"> </w:t>
      </w:r>
      <w:r>
        <w:rPr>
          <w:sz w:val="24"/>
        </w:rPr>
        <w:t>understand</w:t>
      </w:r>
      <w:r>
        <w:rPr>
          <w:spacing w:val="-5"/>
          <w:sz w:val="24"/>
        </w:rPr>
        <w:t xml:space="preserve"> </w:t>
      </w:r>
      <w:r>
        <w:rPr>
          <w:sz w:val="24"/>
        </w:rPr>
        <w:t>each</w:t>
      </w:r>
      <w:r>
        <w:rPr>
          <w:spacing w:val="-5"/>
          <w:sz w:val="24"/>
        </w:rPr>
        <w:t xml:space="preserve"> </w:t>
      </w:r>
      <w:r>
        <w:rPr>
          <w:sz w:val="24"/>
        </w:rPr>
        <w:t>operation,</w:t>
      </w:r>
      <w:r>
        <w:rPr>
          <w:spacing w:val="-5"/>
          <w:sz w:val="24"/>
        </w:rPr>
        <w:t xml:space="preserve"> </w:t>
      </w:r>
      <w:r>
        <w:rPr>
          <w:sz w:val="24"/>
        </w:rPr>
        <w:t>including initialization, base cases, loop logic, and recursive computation.</w:t>
      </w:r>
    </w:p>
    <w:p w14:paraId="15679CF0">
      <w:pPr>
        <w:pStyle w:val="7"/>
        <w:spacing w:after="0" w:line="240" w:lineRule="auto"/>
        <w:jc w:val="left"/>
        <w:rPr>
          <w:sz w:val="24"/>
        </w:rPr>
        <w:sectPr>
          <w:pgSz w:w="12240" w:h="15840"/>
          <w:pgMar w:top="1440" w:right="1080" w:bottom="280" w:left="1440" w:header="720" w:footer="720" w:gutter="0"/>
          <w:cols w:space="720" w:num="1"/>
        </w:sectPr>
      </w:pPr>
    </w:p>
    <w:p w14:paraId="7A9B7E04">
      <w:pPr>
        <w:pStyle w:val="4"/>
        <w:spacing w:before="4"/>
        <w:rPr>
          <w:sz w:val="17"/>
        </w:rPr>
      </w:pPr>
    </w:p>
    <w:sectPr>
      <w:pgSz w:w="12240" w:h="15840"/>
      <w:pgMar w:top="182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0"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972" w:hanging="243"/>
      </w:pPr>
      <w:rPr>
        <w:rFonts w:hint="default"/>
        <w:lang w:val="en-US" w:eastAsia="en-US" w:bidi="ar-SA"/>
      </w:rPr>
    </w:lvl>
    <w:lvl w:ilvl="2" w:tentative="0">
      <w:start w:val="0"/>
      <w:numFmt w:val="bullet"/>
      <w:lvlText w:val="•"/>
      <w:lvlJc w:val="left"/>
      <w:pPr>
        <w:ind w:left="1944" w:hanging="243"/>
      </w:pPr>
      <w:rPr>
        <w:rFonts w:hint="default"/>
        <w:lang w:val="en-US" w:eastAsia="en-US" w:bidi="ar-SA"/>
      </w:rPr>
    </w:lvl>
    <w:lvl w:ilvl="3" w:tentative="0">
      <w:start w:val="0"/>
      <w:numFmt w:val="bullet"/>
      <w:lvlText w:val="•"/>
      <w:lvlJc w:val="left"/>
      <w:pPr>
        <w:ind w:left="2916" w:hanging="243"/>
      </w:pPr>
      <w:rPr>
        <w:rFonts w:hint="default"/>
        <w:lang w:val="en-US" w:eastAsia="en-US" w:bidi="ar-SA"/>
      </w:rPr>
    </w:lvl>
    <w:lvl w:ilvl="4" w:tentative="0">
      <w:start w:val="0"/>
      <w:numFmt w:val="bullet"/>
      <w:lvlText w:val="•"/>
      <w:lvlJc w:val="left"/>
      <w:pPr>
        <w:ind w:left="3888" w:hanging="243"/>
      </w:pPr>
      <w:rPr>
        <w:rFonts w:hint="default"/>
        <w:lang w:val="en-US" w:eastAsia="en-US" w:bidi="ar-SA"/>
      </w:rPr>
    </w:lvl>
    <w:lvl w:ilvl="5" w:tentative="0">
      <w:start w:val="0"/>
      <w:numFmt w:val="bullet"/>
      <w:lvlText w:val="•"/>
      <w:lvlJc w:val="left"/>
      <w:pPr>
        <w:ind w:left="4860" w:hanging="243"/>
      </w:pPr>
      <w:rPr>
        <w:rFonts w:hint="default"/>
        <w:lang w:val="en-US" w:eastAsia="en-US" w:bidi="ar-SA"/>
      </w:rPr>
    </w:lvl>
    <w:lvl w:ilvl="6" w:tentative="0">
      <w:start w:val="0"/>
      <w:numFmt w:val="bullet"/>
      <w:lvlText w:val="•"/>
      <w:lvlJc w:val="left"/>
      <w:pPr>
        <w:ind w:left="5832" w:hanging="243"/>
      </w:pPr>
      <w:rPr>
        <w:rFonts w:hint="default"/>
        <w:lang w:val="en-US" w:eastAsia="en-US" w:bidi="ar-SA"/>
      </w:rPr>
    </w:lvl>
    <w:lvl w:ilvl="7" w:tentative="0">
      <w:start w:val="0"/>
      <w:numFmt w:val="bullet"/>
      <w:lvlText w:val="•"/>
      <w:lvlJc w:val="left"/>
      <w:pPr>
        <w:ind w:left="6804" w:hanging="243"/>
      </w:pPr>
      <w:rPr>
        <w:rFonts w:hint="default"/>
        <w:lang w:val="en-US" w:eastAsia="en-US" w:bidi="ar-SA"/>
      </w:rPr>
    </w:lvl>
    <w:lvl w:ilvl="8" w:tentative="0">
      <w:start w:val="0"/>
      <w:numFmt w:val="bullet"/>
      <w:lvlText w:val="•"/>
      <w:lvlJc w:val="left"/>
      <w:pPr>
        <w:ind w:left="7776" w:hanging="243"/>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181"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tentative="0">
      <w:start w:val="0"/>
      <w:numFmt w:val="bullet"/>
      <w:lvlText w:val="•"/>
      <w:lvlJc w:val="left"/>
      <w:pPr>
        <w:ind w:left="1134" w:hanging="181"/>
      </w:pPr>
      <w:rPr>
        <w:rFonts w:hint="default"/>
        <w:lang w:val="en-US" w:eastAsia="en-US" w:bidi="ar-SA"/>
      </w:rPr>
    </w:lvl>
    <w:lvl w:ilvl="2" w:tentative="0">
      <w:start w:val="0"/>
      <w:numFmt w:val="bullet"/>
      <w:lvlText w:val="•"/>
      <w:lvlJc w:val="left"/>
      <w:pPr>
        <w:ind w:left="2088" w:hanging="181"/>
      </w:pPr>
      <w:rPr>
        <w:rFonts w:hint="default"/>
        <w:lang w:val="en-US" w:eastAsia="en-US" w:bidi="ar-SA"/>
      </w:rPr>
    </w:lvl>
    <w:lvl w:ilvl="3" w:tentative="0">
      <w:start w:val="0"/>
      <w:numFmt w:val="bullet"/>
      <w:lvlText w:val="•"/>
      <w:lvlJc w:val="left"/>
      <w:pPr>
        <w:ind w:left="3042" w:hanging="181"/>
      </w:pPr>
      <w:rPr>
        <w:rFonts w:hint="default"/>
        <w:lang w:val="en-US" w:eastAsia="en-US" w:bidi="ar-SA"/>
      </w:rPr>
    </w:lvl>
    <w:lvl w:ilvl="4" w:tentative="0">
      <w:start w:val="0"/>
      <w:numFmt w:val="bullet"/>
      <w:lvlText w:val="•"/>
      <w:lvlJc w:val="left"/>
      <w:pPr>
        <w:ind w:left="3996" w:hanging="181"/>
      </w:pPr>
      <w:rPr>
        <w:rFonts w:hint="default"/>
        <w:lang w:val="en-US" w:eastAsia="en-US" w:bidi="ar-SA"/>
      </w:rPr>
    </w:lvl>
    <w:lvl w:ilvl="5" w:tentative="0">
      <w:start w:val="0"/>
      <w:numFmt w:val="bullet"/>
      <w:lvlText w:val="•"/>
      <w:lvlJc w:val="left"/>
      <w:pPr>
        <w:ind w:left="4950" w:hanging="181"/>
      </w:pPr>
      <w:rPr>
        <w:rFonts w:hint="default"/>
        <w:lang w:val="en-US" w:eastAsia="en-US" w:bidi="ar-SA"/>
      </w:rPr>
    </w:lvl>
    <w:lvl w:ilvl="6" w:tentative="0">
      <w:start w:val="0"/>
      <w:numFmt w:val="bullet"/>
      <w:lvlText w:val="•"/>
      <w:lvlJc w:val="left"/>
      <w:pPr>
        <w:ind w:left="5904" w:hanging="181"/>
      </w:pPr>
      <w:rPr>
        <w:rFonts w:hint="default"/>
        <w:lang w:val="en-US" w:eastAsia="en-US" w:bidi="ar-SA"/>
      </w:rPr>
    </w:lvl>
    <w:lvl w:ilvl="7" w:tentative="0">
      <w:start w:val="0"/>
      <w:numFmt w:val="bullet"/>
      <w:lvlText w:val="•"/>
      <w:lvlJc w:val="left"/>
      <w:pPr>
        <w:ind w:left="6858" w:hanging="181"/>
      </w:pPr>
      <w:rPr>
        <w:rFonts w:hint="default"/>
        <w:lang w:val="en-US" w:eastAsia="en-US" w:bidi="ar-SA"/>
      </w:rPr>
    </w:lvl>
    <w:lvl w:ilvl="8" w:tentative="0">
      <w:start w:val="0"/>
      <w:numFmt w:val="bullet"/>
      <w:lvlText w:val="•"/>
      <w:lvlJc w:val="left"/>
      <w:pPr>
        <w:ind w:left="7812" w:hanging="181"/>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481"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tentative="0">
      <w:start w:val="0"/>
      <w:numFmt w:val="bullet"/>
      <w:lvlText w:val="•"/>
      <w:lvlJc w:val="left"/>
      <w:pPr>
        <w:ind w:left="1404" w:hanging="181"/>
      </w:pPr>
      <w:rPr>
        <w:rFonts w:hint="default"/>
        <w:lang w:val="en-US" w:eastAsia="en-US" w:bidi="ar-SA"/>
      </w:rPr>
    </w:lvl>
    <w:lvl w:ilvl="2" w:tentative="0">
      <w:start w:val="0"/>
      <w:numFmt w:val="bullet"/>
      <w:lvlText w:val="•"/>
      <w:lvlJc w:val="left"/>
      <w:pPr>
        <w:ind w:left="2328" w:hanging="181"/>
      </w:pPr>
      <w:rPr>
        <w:rFonts w:hint="default"/>
        <w:lang w:val="en-US" w:eastAsia="en-US" w:bidi="ar-SA"/>
      </w:rPr>
    </w:lvl>
    <w:lvl w:ilvl="3" w:tentative="0">
      <w:start w:val="0"/>
      <w:numFmt w:val="bullet"/>
      <w:lvlText w:val="•"/>
      <w:lvlJc w:val="left"/>
      <w:pPr>
        <w:ind w:left="3252" w:hanging="181"/>
      </w:pPr>
      <w:rPr>
        <w:rFonts w:hint="default"/>
        <w:lang w:val="en-US" w:eastAsia="en-US" w:bidi="ar-SA"/>
      </w:rPr>
    </w:lvl>
    <w:lvl w:ilvl="4" w:tentative="0">
      <w:start w:val="0"/>
      <w:numFmt w:val="bullet"/>
      <w:lvlText w:val="•"/>
      <w:lvlJc w:val="left"/>
      <w:pPr>
        <w:ind w:left="4176" w:hanging="181"/>
      </w:pPr>
      <w:rPr>
        <w:rFonts w:hint="default"/>
        <w:lang w:val="en-US" w:eastAsia="en-US" w:bidi="ar-SA"/>
      </w:rPr>
    </w:lvl>
    <w:lvl w:ilvl="5" w:tentative="0">
      <w:start w:val="0"/>
      <w:numFmt w:val="bullet"/>
      <w:lvlText w:val="•"/>
      <w:lvlJc w:val="left"/>
      <w:pPr>
        <w:ind w:left="5100" w:hanging="181"/>
      </w:pPr>
      <w:rPr>
        <w:rFonts w:hint="default"/>
        <w:lang w:val="en-US" w:eastAsia="en-US" w:bidi="ar-SA"/>
      </w:rPr>
    </w:lvl>
    <w:lvl w:ilvl="6" w:tentative="0">
      <w:start w:val="0"/>
      <w:numFmt w:val="bullet"/>
      <w:lvlText w:val="•"/>
      <w:lvlJc w:val="left"/>
      <w:pPr>
        <w:ind w:left="6024" w:hanging="181"/>
      </w:pPr>
      <w:rPr>
        <w:rFonts w:hint="default"/>
        <w:lang w:val="en-US" w:eastAsia="en-US" w:bidi="ar-SA"/>
      </w:rPr>
    </w:lvl>
    <w:lvl w:ilvl="7" w:tentative="0">
      <w:start w:val="0"/>
      <w:numFmt w:val="bullet"/>
      <w:lvlText w:val="•"/>
      <w:lvlJc w:val="left"/>
      <w:pPr>
        <w:ind w:left="6948" w:hanging="181"/>
      </w:pPr>
      <w:rPr>
        <w:rFonts w:hint="default"/>
        <w:lang w:val="en-US" w:eastAsia="en-US" w:bidi="ar-SA"/>
      </w:rPr>
    </w:lvl>
    <w:lvl w:ilvl="8" w:tentative="0">
      <w:start w:val="0"/>
      <w:numFmt w:val="bullet"/>
      <w:lvlText w:val="•"/>
      <w:lvlJc w:val="left"/>
      <w:pPr>
        <w:ind w:left="7872" w:hanging="181"/>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601" w:hanging="181"/>
        <w:jc w:val="left"/>
      </w:pPr>
      <w:rPr>
        <w:rFonts w:hint="default" w:ascii="Times New Roman" w:hAnsi="Times New Roman" w:eastAsia="Times New Roman" w:cs="Times New Roman"/>
        <w:b w:val="0"/>
        <w:bCs w:val="0"/>
        <w:i w:val="0"/>
        <w:iCs w:val="0"/>
        <w:spacing w:val="-1"/>
        <w:w w:val="96"/>
        <w:sz w:val="22"/>
        <w:szCs w:val="22"/>
        <w:lang w:val="en-US" w:eastAsia="en-US" w:bidi="ar-SA"/>
      </w:rPr>
    </w:lvl>
    <w:lvl w:ilvl="1" w:tentative="0">
      <w:start w:val="0"/>
      <w:numFmt w:val="bullet"/>
      <w:lvlText w:val="•"/>
      <w:lvlJc w:val="left"/>
      <w:pPr>
        <w:ind w:left="1512" w:hanging="181"/>
      </w:pPr>
      <w:rPr>
        <w:rFonts w:hint="default"/>
        <w:lang w:val="en-US" w:eastAsia="en-US" w:bidi="ar-SA"/>
      </w:rPr>
    </w:lvl>
    <w:lvl w:ilvl="2" w:tentative="0">
      <w:start w:val="0"/>
      <w:numFmt w:val="bullet"/>
      <w:lvlText w:val="•"/>
      <w:lvlJc w:val="left"/>
      <w:pPr>
        <w:ind w:left="2424" w:hanging="181"/>
      </w:pPr>
      <w:rPr>
        <w:rFonts w:hint="default"/>
        <w:lang w:val="en-US" w:eastAsia="en-US" w:bidi="ar-SA"/>
      </w:rPr>
    </w:lvl>
    <w:lvl w:ilvl="3" w:tentative="0">
      <w:start w:val="0"/>
      <w:numFmt w:val="bullet"/>
      <w:lvlText w:val="•"/>
      <w:lvlJc w:val="left"/>
      <w:pPr>
        <w:ind w:left="3336" w:hanging="181"/>
      </w:pPr>
      <w:rPr>
        <w:rFonts w:hint="default"/>
        <w:lang w:val="en-US" w:eastAsia="en-US" w:bidi="ar-SA"/>
      </w:rPr>
    </w:lvl>
    <w:lvl w:ilvl="4" w:tentative="0">
      <w:start w:val="0"/>
      <w:numFmt w:val="bullet"/>
      <w:lvlText w:val="•"/>
      <w:lvlJc w:val="left"/>
      <w:pPr>
        <w:ind w:left="4248" w:hanging="181"/>
      </w:pPr>
      <w:rPr>
        <w:rFonts w:hint="default"/>
        <w:lang w:val="en-US" w:eastAsia="en-US" w:bidi="ar-SA"/>
      </w:rPr>
    </w:lvl>
    <w:lvl w:ilvl="5" w:tentative="0">
      <w:start w:val="0"/>
      <w:numFmt w:val="bullet"/>
      <w:lvlText w:val="•"/>
      <w:lvlJc w:val="left"/>
      <w:pPr>
        <w:ind w:left="5160" w:hanging="181"/>
      </w:pPr>
      <w:rPr>
        <w:rFonts w:hint="default"/>
        <w:lang w:val="en-US" w:eastAsia="en-US" w:bidi="ar-SA"/>
      </w:rPr>
    </w:lvl>
    <w:lvl w:ilvl="6" w:tentative="0">
      <w:start w:val="0"/>
      <w:numFmt w:val="bullet"/>
      <w:lvlText w:val="•"/>
      <w:lvlJc w:val="left"/>
      <w:pPr>
        <w:ind w:left="6072" w:hanging="181"/>
      </w:pPr>
      <w:rPr>
        <w:rFonts w:hint="default"/>
        <w:lang w:val="en-US" w:eastAsia="en-US" w:bidi="ar-SA"/>
      </w:rPr>
    </w:lvl>
    <w:lvl w:ilvl="7" w:tentative="0">
      <w:start w:val="0"/>
      <w:numFmt w:val="bullet"/>
      <w:lvlText w:val="•"/>
      <w:lvlJc w:val="left"/>
      <w:pPr>
        <w:ind w:left="6984" w:hanging="181"/>
      </w:pPr>
      <w:rPr>
        <w:rFonts w:hint="default"/>
        <w:lang w:val="en-US" w:eastAsia="en-US" w:bidi="ar-SA"/>
      </w:rPr>
    </w:lvl>
    <w:lvl w:ilvl="8" w:tentative="0">
      <w:start w:val="0"/>
      <w:numFmt w:val="bullet"/>
      <w:lvlText w:val="•"/>
      <w:lvlJc w:val="left"/>
      <w:pPr>
        <w:ind w:left="7896" w:hanging="181"/>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tentative="0">
      <w:start w:val="0"/>
      <w:numFmt w:val="bullet"/>
      <w:lvlText w:val="•"/>
      <w:lvlJc w:val="left"/>
      <w:pPr>
        <w:ind w:left="972" w:hanging="240"/>
      </w:pPr>
      <w:rPr>
        <w:rFonts w:hint="default"/>
        <w:lang w:val="en-US" w:eastAsia="en-US" w:bidi="ar-SA"/>
      </w:rPr>
    </w:lvl>
    <w:lvl w:ilvl="2" w:tentative="0">
      <w:start w:val="0"/>
      <w:numFmt w:val="bullet"/>
      <w:lvlText w:val="•"/>
      <w:lvlJc w:val="left"/>
      <w:pPr>
        <w:ind w:left="1944" w:hanging="240"/>
      </w:pPr>
      <w:rPr>
        <w:rFonts w:hint="default"/>
        <w:lang w:val="en-US" w:eastAsia="en-US" w:bidi="ar-SA"/>
      </w:rPr>
    </w:lvl>
    <w:lvl w:ilvl="3" w:tentative="0">
      <w:start w:val="0"/>
      <w:numFmt w:val="bullet"/>
      <w:lvlText w:val="•"/>
      <w:lvlJc w:val="left"/>
      <w:pPr>
        <w:ind w:left="2916" w:hanging="240"/>
      </w:pPr>
      <w:rPr>
        <w:rFonts w:hint="default"/>
        <w:lang w:val="en-US" w:eastAsia="en-US" w:bidi="ar-SA"/>
      </w:rPr>
    </w:lvl>
    <w:lvl w:ilvl="4" w:tentative="0">
      <w:start w:val="0"/>
      <w:numFmt w:val="bullet"/>
      <w:lvlText w:val="•"/>
      <w:lvlJc w:val="left"/>
      <w:pPr>
        <w:ind w:left="3888" w:hanging="240"/>
      </w:pPr>
      <w:rPr>
        <w:rFonts w:hint="default"/>
        <w:lang w:val="en-US" w:eastAsia="en-US" w:bidi="ar-SA"/>
      </w:rPr>
    </w:lvl>
    <w:lvl w:ilvl="5" w:tentative="0">
      <w:start w:val="0"/>
      <w:numFmt w:val="bullet"/>
      <w:lvlText w:val="•"/>
      <w:lvlJc w:val="left"/>
      <w:pPr>
        <w:ind w:left="4860" w:hanging="240"/>
      </w:pPr>
      <w:rPr>
        <w:rFonts w:hint="default"/>
        <w:lang w:val="en-US" w:eastAsia="en-US" w:bidi="ar-SA"/>
      </w:rPr>
    </w:lvl>
    <w:lvl w:ilvl="6" w:tentative="0">
      <w:start w:val="0"/>
      <w:numFmt w:val="bullet"/>
      <w:lvlText w:val="•"/>
      <w:lvlJc w:val="left"/>
      <w:pPr>
        <w:ind w:left="5832" w:hanging="240"/>
      </w:pPr>
      <w:rPr>
        <w:rFonts w:hint="default"/>
        <w:lang w:val="en-US" w:eastAsia="en-US" w:bidi="ar-SA"/>
      </w:rPr>
    </w:lvl>
    <w:lvl w:ilvl="7" w:tentative="0">
      <w:start w:val="0"/>
      <w:numFmt w:val="bullet"/>
      <w:lvlText w:val="•"/>
      <w:lvlJc w:val="left"/>
      <w:pPr>
        <w:ind w:left="6804" w:hanging="240"/>
      </w:pPr>
      <w:rPr>
        <w:rFonts w:hint="default"/>
        <w:lang w:val="en-US" w:eastAsia="en-US" w:bidi="ar-SA"/>
      </w:rPr>
    </w:lvl>
    <w:lvl w:ilvl="8" w:tentative="0">
      <w:start w:val="0"/>
      <w:numFmt w:val="bullet"/>
      <w:lvlText w:val="•"/>
      <w:lvlJc w:val="left"/>
      <w:pPr>
        <w:ind w:left="7776" w:hanging="240"/>
      </w:pPr>
      <w:rPr>
        <w:rFonts w:hint="default"/>
        <w:lang w:val="en-US" w:eastAsia="en-US" w:bidi="ar-SA"/>
      </w:rPr>
    </w:lvl>
  </w:abstractNum>
  <w:abstractNum w:abstractNumId="5">
    <w:nsid w:val="59ADCABA"/>
    <w:multiLevelType w:val="multilevel"/>
    <w:tmpl w:val="59ADCABA"/>
    <w:lvl w:ilvl="0" w:tentative="0">
      <w:start w:val="1"/>
      <w:numFmt w:val="decimal"/>
      <w:lvlText w:val="%1."/>
      <w:lvlJc w:val="left"/>
      <w:pPr>
        <w:ind w:left="480"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tentative="0">
      <w:start w:val="0"/>
      <w:numFmt w:val="bullet"/>
      <w:lvlText w:val="•"/>
      <w:lvlJc w:val="left"/>
      <w:pPr>
        <w:ind w:left="1404" w:hanging="240"/>
      </w:pPr>
      <w:rPr>
        <w:rFonts w:hint="default"/>
        <w:lang w:val="en-US" w:eastAsia="en-US" w:bidi="ar-SA"/>
      </w:rPr>
    </w:lvl>
    <w:lvl w:ilvl="2" w:tentative="0">
      <w:start w:val="0"/>
      <w:numFmt w:val="bullet"/>
      <w:lvlText w:val="•"/>
      <w:lvlJc w:val="left"/>
      <w:pPr>
        <w:ind w:left="2328" w:hanging="240"/>
      </w:pPr>
      <w:rPr>
        <w:rFonts w:hint="default"/>
        <w:lang w:val="en-US" w:eastAsia="en-US" w:bidi="ar-SA"/>
      </w:rPr>
    </w:lvl>
    <w:lvl w:ilvl="3" w:tentative="0">
      <w:start w:val="0"/>
      <w:numFmt w:val="bullet"/>
      <w:lvlText w:val="•"/>
      <w:lvlJc w:val="left"/>
      <w:pPr>
        <w:ind w:left="3252" w:hanging="240"/>
      </w:pPr>
      <w:rPr>
        <w:rFonts w:hint="default"/>
        <w:lang w:val="en-US" w:eastAsia="en-US" w:bidi="ar-SA"/>
      </w:rPr>
    </w:lvl>
    <w:lvl w:ilvl="4" w:tentative="0">
      <w:start w:val="0"/>
      <w:numFmt w:val="bullet"/>
      <w:lvlText w:val="•"/>
      <w:lvlJc w:val="left"/>
      <w:pPr>
        <w:ind w:left="4176" w:hanging="240"/>
      </w:pPr>
      <w:rPr>
        <w:rFonts w:hint="default"/>
        <w:lang w:val="en-US" w:eastAsia="en-US" w:bidi="ar-SA"/>
      </w:rPr>
    </w:lvl>
    <w:lvl w:ilvl="5" w:tentative="0">
      <w:start w:val="0"/>
      <w:numFmt w:val="bullet"/>
      <w:lvlText w:val="•"/>
      <w:lvlJc w:val="left"/>
      <w:pPr>
        <w:ind w:left="5100" w:hanging="240"/>
      </w:pPr>
      <w:rPr>
        <w:rFonts w:hint="default"/>
        <w:lang w:val="en-US" w:eastAsia="en-US" w:bidi="ar-SA"/>
      </w:rPr>
    </w:lvl>
    <w:lvl w:ilvl="6" w:tentative="0">
      <w:start w:val="0"/>
      <w:numFmt w:val="bullet"/>
      <w:lvlText w:val="•"/>
      <w:lvlJc w:val="left"/>
      <w:pPr>
        <w:ind w:left="6024" w:hanging="240"/>
      </w:pPr>
      <w:rPr>
        <w:rFonts w:hint="default"/>
        <w:lang w:val="en-US" w:eastAsia="en-US" w:bidi="ar-SA"/>
      </w:rPr>
    </w:lvl>
    <w:lvl w:ilvl="7" w:tentative="0">
      <w:start w:val="0"/>
      <w:numFmt w:val="bullet"/>
      <w:lvlText w:val="•"/>
      <w:lvlJc w:val="left"/>
      <w:pPr>
        <w:ind w:left="6948" w:hanging="240"/>
      </w:pPr>
      <w:rPr>
        <w:rFonts w:hint="default"/>
        <w:lang w:val="en-US" w:eastAsia="en-US" w:bidi="ar-SA"/>
      </w:rPr>
    </w:lvl>
    <w:lvl w:ilvl="8" w:tentative="0">
      <w:start w:val="0"/>
      <w:numFmt w:val="bullet"/>
      <w:lvlText w:val="•"/>
      <w:lvlJc w:val="left"/>
      <w:pPr>
        <w:ind w:left="7872" w:hanging="240"/>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7E45A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4"/>
      <w:szCs w:val="24"/>
      <w:lang w:val="en-US" w:eastAsia="en-US" w:bidi="ar-SA"/>
    </w:rPr>
  </w:style>
  <w:style w:type="paragraph" w:styleId="5">
    <w:name w:val="Title"/>
    <w:basedOn w:val="1"/>
    <w:qFormat/>
    <w:uiPriority w:val="1"/>
    <w:pPr>
      <w:spacing w:before="81"/>
      <w:ind w:right="1180"/>
      <w:jc w:val="center"/>
    </w:pPr>
    <w:rPr>
      <w:rFonts w:ascii="Arial MT" w:hAnsi="Arial MT" w:eastAsia="Arial MT" w:cs="Arial MT"/>
      <w:sz w:val="28"/>
      <w:szCs w:val="28"/>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hanging="180"/>
    </w:pPr>
    <w:rPr>
      <w:rFonts w:ascii="Times New Roman" w:hAnsi="Times New Roman" w:eastAsia="Times New Roman" w:cs="Times New Roman"/>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2026-01-22T04:12:00Z</dcterms:created>
  <dc:creator>DELL</dc:creator>
  <cp:lastModifiedBy>2303A 51706</cp:lastModifiedBy>
  <dcterms:modified xsi:type="dcterms:W3CDTF">2026-01-22T04:15:41Z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Office Word 2007</vt:lpwstr>
  </property>
  <property fmtid="{D5CDD505-2E9C-101B-9397-08002B2CF9AE}" pid="4" name="LastSaved">
    <vt:filetime>2026-01-22T00:00:00Z</vt:filetime>
  </property>
  <property fmtid="{D5CDD505-2E9C-101B-9397-08002B2CF9AE}" pid="5" name="Producer">
    <vt:lpwstr>Microsoft® Office Word 2007</vt:lpwstr>
  </property>
  <property fmtid="{D5CDD505-2E9C-101B-9397-08002B2CF9AE}" pid="6" name="KSOProductBuildVer">
    <vt:lpwstr>1033-12.2.0.23196</vt:lpwstr>
  </property>
  <property fmtid="{D5CDD505-2E9C-101B-9397-08002B2CF9AE}" pid="7" name="ICV">
    <vt:lpwstr>2E96AA4950E541F29A8D3480B18B2D1D_12</vt:lpwstr>
  </property>
</Properties>
</file>